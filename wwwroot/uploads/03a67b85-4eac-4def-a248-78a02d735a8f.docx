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4DFC8C" w14:textId="77777777" w:rsidR="00EC7FB7" w:rsidRPr="00835E53" w:rsidRDefault="00EC7FB7" w:rsidP="00EC7FB7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sz w:val="28"/>
          <w:lang w:val="uk-UA"/>
        </w:rPr>
      </w:pPr>
    </w:p>
    <w:p w14:paraId="30414165" w14:textId="23CD385C" w:rsidR="00EC7FB7" w:rsidRPr="00835E53" w:rsidRDefault="00EC7FB7" w:rsidP="00EC7FB7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Національний аерокосмічний університет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sz w:val="28"/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sz w:val="28"/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sz w:val="28"/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sz w:val="28"/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sz w:val="28"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sz w:val="28"/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sz w:val="28"/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sz w:val="28"/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sz w:val="28"/>
          <w:lang w:val="uk-UA"/>
        </w:rPr>
      </w:pPr>
    </w:p>
    <w:p w14:paraId="2AE73771" w14:textId="69471223" w:rsidR="00EC7FB7" w:rsidRPr="00C2463A" w:rsidRDefault="000D5674" w:rsidP="00EC7FB7">
      <w:pPr>
        <w:widowControl w:val="0"/>
        <w:jc w:val="center"/>
        <w:rPr>
          <w:b/>
          <w:sz w:val="36"/>
          <w:lang w:val="uk-UA"/>
        </w:rPr>
      </w:pPr>
      <w:r>
        <w:rPr>
          <w:b/>
          <w:sz w:val="44"/>
          <w:szCs w:val="44"/>
          <w:lang w:val="uk-UA"/>
        </w:rPr>
        <w:t>Лабораторна робота №</w:t>
      </w:r>
      <w:r w:rsidR="00C2463A">
        <w:rPr>
          <w:b/>
          <w:sz w:val="44"/>
          <w:szCs w:val="44"/>
          <w:lang w:val="uk-UA"/>
        </w:rPr>
        <w:t>7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sz w:val="28"/>
          <w:lang w:val="uk-UA"/>
        </w:rPr>
      </w:pPr>
    </w:p>
    <w:p w14:paraId="4BD8DEE1" w14:textId="2BE44978" w:rsidR="00EC7FB7" w:rsidRPr="00835E53" w:rsidRDefault="00EC7FB7" w:rsidP="00EC7FB7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з дисципліни «</w:t>
      </w:r>
      <w:r w:rsidRPr="00835E53">
        <w:rPr>
          <w:sz w:val="28"/>
          <w:u w:val="single"/>
          <w:lang w:val="uk-UA"/>
        </w:rPr>
        <w:tab/>
      </w:r>
      <w:r w:rsidR="00DF721B">
        <w:rPr>
          <w:sz w:val="28"/>
          <w:u w:val="single"/>
          <w:lang w:val="uk-UA"/>
        </w:rPr>
        <w:t>Комп’ютерні мережі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3249B437" w14:textId="13529DFB" w:rsidR="00EC7FB7" w:rsidRPr="00DA56A1" w:rsidRDefault="00EC7FB7" w:rsidP="00945C35">
      <w:pPr>
        <w:jc w:val="center"/>
        <w:rPr>
          <w:sz w:val="28"/>
          <w:u w:val="single"/>
        </w:rPr>
      </w:pPr>
      <w:r w:rsidRPr="00835E53">
        <w:rPr>
          <w:sz w:val="28"/>
          <w:lang w:val="uk-UA"/>
        </w:rPr>
        <w:t>на тему:</w:t>
      </w:r>
      <w:r w:rsidR="00F43A87" w:rsidRPr="00835E53">
        <w:rPr>
          <w:sz w:val="28"/>
          <w:u w:val="single"/>
          <w:lang w:val="uk-UA"/>
        </w:rPr>
        <w:tab/>
        <w:t>«</w:t>
      </w:r>
      <w:proofErr w:type="spellStart"/>
      <w:r w:rsidR="00F1144F" w:rsidRPr="00F1144F">
        <w:rPr>
          <w:sz w:val="28"/>
          <w:u w:val="single"/>
        </w:rPr>
        <w:t>Налаштування</w:t>
      </w:r>
      <w:proofErr w:type="spellEnd"/>
      <w:r w:rsidR="00F1144F" w:rsidRPr="00F1144F">
        <w:rPr>
          <w:sz w:val="28"/>
          <w:u w:val="single"/>
        </w:rPr>
        <w:t xml:space="preserve"> NAT на </w:t>
      </w:r>
      <w:proofErr w:type="spellStart"/>
      <w:r w:rsidR="00F1144F" w:rsidRPr="00F1144F">
        <w:rPr>
          <w:sz w:val="28"/>
          <w:u w:val="single"/>
        </w:rPr>
        <w:t>роутері</w:t>
      </w:r>
      <w:proofErr w:type="spellEnd"/>
      <w:r w:rsidR="00F1144F" w:rsidRPr="00F1144F">
        <w:rPr>
          <w:sz w:val="28"/>
          <w:u w:val="single"/>
        </w:rPr>
        <w:t xml:space="preserve"> в </w:t>
      </w:r>
      <w:proofErr w:type="spellStart"/>
      <w:r w:rsidR="00F1144F" w:rsidRPr="00F1144F">
        <w:rPr>
          <w:sz w:val="28"/>
          <w:u w:val="single"/>
        </w:rPr>
        <w:t>локальній</w:t>
      </w:r>
      <w:proofErr w:type="spellEnd"/>
      <w:r w:rsidR="00F1144F" w:rsidRPr="00F1144F">
        <w:rPr>
          <w:sz w:val="28"/>
          <w:u w:val="single"/>
        </w:rPr>
        <w:t xml:space="preserve"> </w:t>
      </w:r>
      <w:proofErr w:type="spellStart"/>
      <w:r w:rsidR="00F1144F" w:rsidRPr="00F1144F">
        <w:rPr>
          <w:sz w:val="28"/>
          <w:u w:val="single"/>
        </w:rPr>
        <w:t>мережі</w:t>
      </w:r>
      <w:proofErr w:type="spellEnd"/>
      <w:r w:rsidRPr="00835E53">
        <w:rPr>
          <w:sz w:val="28"/>
          <w:u w:val="single"/>
          <w:lang w:val="uk-UA"/>
        </w:rPr>
        <w:t>»</w:t>
      </w:r>
      <w:r w:rsidRPr="00835E53">
        <w:rPr>
          <w:sz w:val="28"/>
          <w:u w:val="single"/>
          <w:lang w:val="uk-UA"/>
        </w:rPr>
        <w:tab/>
      </w:r>
    </w:p>
    <w:p w14:paraId="509367AA" w14:textId="77777777" w:rsidR="00EC7FB7" w:rsidRPr="00835E53" w:rsidRDefault="00EC7FB7" w:rsidP="00EC7FB7">
      <w:pPr>
        <w:widowControl w:val="0"/>
        <w:rPr>
          <w:sz w:val="28"/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sz w:val="28"/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sz w:val="28"/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sz w:val="28"/>
          <w:lang w:val="uk-UA"/>
        </w:rPr>
      </w:pPr>
    </w:p>
    <w:p w14:paraId="5BCB94E2" w14:textId="77777777" w:rsidR="00EC7FB7" w:rsidRPr="00835E53" w:rsidRDefault="00EC7FB7" w:rsidP="00EC7FB7">
      <w:pPr>
        <w:widowControl w:val="0"/>
        <w:rPr>
          <w:sz w:val="28"/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sz w:val="28"/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sz w:val="28"/>
          <w:lang w:val="uk-UA"/>
        </w:rPr>
      </w:pPr>
    </w:p>
    <w:p w14:paraId="24C66F52" w14:textId="5396584B" w:rsidR="00EC7FB7" w:rsidRPr="00835E53" w:rsidRDefault="00EC7FB7" w:rsidP="00EC7FB7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Виконав: студент </w:t>
      </w:r>
      <w:r w:rsidR="008A2234">
        <w:rPr>
          <w:sz w:val="28"/>
          <w:lang w:val="uk-UA"/>
        </w:rPr>
        <w:t>2</w:t>
      </w:r>
      <w:r w:rsidRPr="00835E53">
        <w:rPr>
          <w:sz w:val="28"/>
          <w:lang w:val="uk-UA"/>
        </w:rPr>
        <w:t xml:space="preserve"> курсу групи № </w:t>
      </w:r>
      <w:r w:rsidR="00CC57B2">
        <w:rPr>
          <w:sz w:val="28"/>
          <w:u w:val="single"/>
          <w:lang w:val="uk-UA"/>
        </w:rPr>
        <w:t>621п</w:t>
      </w:r>
      <w:r w:rsidR="00CC57B2" w:rsidRPr="00835E53">
        <w:rPr>
          <w:sz w:val="28"/>
          <w:szCs w:val="28"/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sz w:val="28"/>
          <w:lang w:val="uk-UA"/>
        </w:rPr>
      </w:pPr>
      <w:r>
        <w:rPr>
          <w:sz w:val="28"/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szCs w:val="28"/>
          <w:u w:val="single"/>
          <w:lang w:val="uk-UA"/>
        </w:rPr>
        <w:t>121 інженерія програ</w:t>
      </w:r>
      <w:r w:rsidR="00EC7FB7" w:rsidRPr="00835E53">
        <w:rPr>
          <w:sz w:val="28"/>
          <w:szCs w:val="28"/>
          <w:u w:val="single"/>
          <w:lang w:val="uk-UA"/>
        </w:rPr>
        <w:t>много забезпечення</w:t>
      </w:r>
      <w:r w:rsidR="00EC7FB7" w:rsidRPr="00835E53">
        <w:rPr>
          <w:sz w:val="28"/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1A24EBD4" w:rsidR="00EC7FB7" w:rsidRPr="007733D8" w:rsidRDefault="00EC7FB7" w:rsidP="00EC7FB7">
      <w:pPr>
        <w:widowControl w:val="0"/>
        <w:ind w:firstLine="3958"/>
        <w:rPr>
          <w:sz w:val="28"/>
          <w:u w:val="single"/>
        </w:rPr>
      </w:pPr>
      <w:r w:rsidRPr="00835E53">
        <w:rPr>
          <w:sz w:val="28"/>
          <w:u w:val="single"/>
          <w:lang w:val="uk-UA"/>
        </w:rPr>
        <w:tab/>
      </w:r>
      <w:r w:rsidR="00BC1847">
        <w:rPr>
          <w:sz w:val="28"/>
          <w:u w:val="single"/>
          <w:lang w:val="uk-UA"/>
        </w:rPr>
        <w:tab/>
      </w:r>
      <w:r w:rsidR="00CC57B2" w:rsidRPr="00835E53">
        <w:rPr>
          <w:sz w:val="28"/>
          <w:szCs w:val="28"/>
          <w:u w:val="single"/>
          <w:lang w:val="uk-UA"/>
        </w:rPr>
        <w:tab/>
      </w:r>
      <w:proofErr w:type="spellStart"/>
      <w:r w:rsidR="00CC57B2">
        <w:rPr>
          <w:sz w:val="28"/>
          <w:u w:val="single"/>
          <w:lang w:val="uk-UA"/>
        </w:rPr>
        <w:t>Гетман</w:t>
      </w:r>
      <w:proofErr w:type="spellEnd"/>
      <w:r w:rsidR="00CC57B2">
        <w:rPr>
          <w:sz w:val="28"/>
          <w:u w:val="single"/>
          <w:lang w:val="uk-UA"/>
        </w:rPr>
        <w:t xml:space="preserve"> М. Л.</w:t>
      </w:r>
      <w:r w:rsidR="00CC57B2" w:rsidRPr="00CC57B2">
        <w:rPr>
          <w:sz w:val="28"/>
          <w:szCs w:val="28"/>
          <w:u w:val="single"/>
          <w:lang w:val="uk-UA"/>
        </w:rPr>
        <w:t xml:space="preserve"> </w:t>
      </w:r>
      <w:r w:rsidR="00CC57B2" w:rsidRPr="00835E53">
        <w:rPr>
          <w:sz w:val="28"/>
          <w:szCs w:val="28"/>
          <w:u w:val="single"/>
          <w:lang w:val="uk-UA"/>
        </w:rPr>
        <w:tab/>
      </w:r>
      <w:r w:rsidR="00CC57B2" w:rsidRPr="00835E53">
        <w:rPr>
          <w:sz w:val="28"/>
          <w:szCs w:val="28"/>
          <w:u w:val="single"/>
          <w:lang w:val="uk-UA"/>
        </w:rPr>
        <w:tab/>
      </w:r>
      <w:r w:rsidR="00CC57B2" w:rsidRPr="00835E53">
        <w:rPr>
          <w:sz w:val="28"/>
          <w:szCs w:val="28"/>
          <w:u w:val="single"/>
          <w:lang w:val="uk-UA"/>
        </w:rPr>
        <w:tab/>
      </w:r>
    </w:p>
    <w:p w14:paraId="2103024D" w14:textId="699BE741" w:rsidR="00EC7FB7" w:rsidRPr="00835E53" w:rsidRDefault="00DF721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</w:t>
      </w:r>
      <w:r w:rsidR="00EC7FB7"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7F52B215" w:rsidR="00EC7FB7" w:rsidRPr="00835E53" w:rsidRDefault="00EC7FB7" w:rsidP="00EC7FB7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Прийняв:</w:t>
      </w:r>
      <w:r w:rsidR="00CC27F0" w:rsidRPr="00835E53">
        <w:rPr>
          <w:sz w:val="28"/>
          <w:u w:val="single"/>
          <w:lang w:val="uk-UA"/>
        </w:rPr>
        <w:tab/>
      </w:r>
      <w:r w:rsidR="00CC57B2">
        <w:rPr>
          <w:sz w:val="28"/>
          <w:u w:val="single"/>
          <w:lang w:val="uk-UA"/>
        </w:rPr>
        <w:tab/>
      </w:r>
      <w:proofErr w:type="spellStart"/>
      <w:r w:rsidR="00CC57B2" w:rsidRPr="00CC57B2">
        <w:rPr>
          <w:sz w:val="28"/>
          <w:u w:val="single"/>
          <w:lang w:val="uk-UA"/>
        </w:rPr>
        <w:t>к.т.н</w:t>
      </w:r>
      <w:proofErr w:type="spellEnd"/>
      <w:r w:rsidR="00CC57B2" w:rsidRPr="00CC57B2">
        <w:rPr>
          <w:sz w:val="28"/>
          <w:u w:val="single"/>
          <w:lang w:val="uk-UA"/>
        </w:rPr>
        <w:t>., доц.</w:t>
      </w:r>
      <w:r w:rsidR="00DF721B">
        <w:rPr>
          <w:sz w:val="28"/>
          <w:u w:val="single"/>
          <w:lang w:val="uk-UA"/>
        </w:rPr>
        <w:t xml:space="preserve"> каф. 603</w:t>
      </w:r>
      <w:r w:rsidRPr="00835E53">
        <w:rPr>
          <w:sz w:val="28"/>
          <w:u w:val="single"/>
          <w:lang w:val="uk-UA"/>
        </w:rPr>
        <w:tab/>
      </w:r>
    </w:p>
    <w:p w14:paraId="30184E33" w14:textId="6E5DB7EA" w:rsidR="00EC7FB7" w:rsidRPr="00835E53" w:rsidRDefault="00EC7FB7" w:rsidP="00EC7FB7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="00BC1847">
        <w:rPr>
          <w:sz w:val="28"/>
          <w:u w:val="single"/>
          <w:lang w:val="uk-UA"/>
        </w:rPr>
        <w:tab/>
      </w:r>
      <w:proofErr w:type="spellStart"/>
      <w:r w:rsidR="00DF721B">
        <w:rPr>
          <w:sz w:val="28"/>
          <w:u w:val="single"/>
          <w:lang w:val="uk-UA"/>
        </w:rPr>
        <w:t>Захаренко</w:t>
      </w:r>
      <w:proofErr w:type="spellEnd"/>
      <w:r w:rsidR="00DF721B">
        <w:rPr>
          <w:sz w:val="28"/>
          <w:u w:val="single"/>
          <w:lang w:val="uk-UA"/>
        </w:rPr>
        <w:t xml:space="preserve"> В. О</w:t>
      </w:r>
      <w:r w:rsidR="00CC57B2">
        <w:rPr>
          <w:sz w:val="28"/>
          <w:u w:val="single"/>
          <w:lang w:val="uk-UA"/>
        </w:rPr>
        <w:t>.</w:t>
      </w:r>
      <w:r w:rsidR="00BC1847">
        <w:rPr>
          <w:sz w:val="28"/>
          <w:u w:val="single"/>
          <w:lang w:val="uk-UA"/>
        </w:rPr>
        <w:tab/>
      </w:r>
      <w:r w:rsidR="00CC57B2">
        <w:rPr>
          <w:sz w:val="28"/>
          <w:u w:val="single"/>
          <w:lang w:val="uk-UA"/>
        </w:rPr>
        <w:tab/>
      </w:r>
    </w:p>
    <w:p w14:paraId="2F7CB4F9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Кількість балів: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14:paraId="502F01D5" w14:textId="77777777" w:rsidR="00EC7FB7" w:rsidRDefault="00EC7FB7" w:rsidP="00EC7FB7">
      <w:pPr>
        <w:widowControl w:val="0"/>
        <w:ind w:firstLine="5580"/>
        <w:rPr>
          <w:sz w:val="28"/>
          <w:lang w:val="uk-UA"/>
        </w:rPr>
      </w:pPr>
    </w:p>
    <w:p w14:paraId="05A139BB" w14:textId="77777777" w:rsidR="004756AB" w:rsidRDefault="004756AB" w:rsidP="00EC7FB7">
      <w:pPr>
        <w:widowControl w:val="0"/>
        <w:ind w:firstLine="5580"/>
        <w:rPr>
          <w:sz w:val="28"/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sz w:val="28"/>
          <w:lang w:val="uk-UA"/>
        </w:rPr>
      </w:pPr>
    </w:p>
    <w:p w14:paraId="270E9457" w14:textId="75A37EF2" w:rsidR="00EC7FB7" w:rsidRDefault="00EC7FB7" w:rsidP="001926F2">
      <w:pPr>
        <w:widowControl w:val="0"/>
        <w:rPr>
          <w:sz w:val="28"/>
          <w:lang w:val="uk-UA"/>
        </w:rPr>
      </w:pPr>
    </w:p>
    <w:p w14:paraId="5B0BE042" w14:textId="77777777" w:rsidR="00DF721B" w:rsidRDefault="00DF721B" w:rsidP="00EC7FB7">
      <w:pPr>
        <w:widowControl w:val="0"/>
        <w:jc w:val="right"/>
        <w:rPr>
          <w:sz w:val="28"/>
          <w:lang w:val="uk-UA"/>
        </w:rPr>
      </w:pPr>
    </w:p>
    <w:p w14:paraId="4D46E5BB" w14:textId="54C3FC0C" w:rsidR="005A515C" w:rsidRDefault="005A515C" w:rsidP="00CC57B2">
      <w:pPr>
        <w:widowControl w:val="0"/>
        <w:rPr>
          <w:sz w:val="28"/>
          <w:lang w:val="uk-UA"/>
        </w:rPr>
      </w:pPr>
    </w:p>
    <w:p w14:paraId="7DA93724" w14:textId="7720DD2F" w:rsidR="00945C35" w:rsidRDefault="00945C35" w:rsidP="00CC57B2">
      <w:pPr>
        <w:widowControl w:val="0"/>
        <w:rPr>
          <w:sz w:val="28"/>
          <w:lang w:val="uk-UA"/>
        </w:rPr>
      </w:pPr>
    </w:p>
    <w:p w14:paraId="42D240F2" w14:textId="77777777" w:rsidR="00312E10" w:rsidRPr="00835E53" w:rsidRDefault="00312E10" w:rsidP="00CC57B2">
      <w:pPr>
        <w:widowControl w:val="0"/>
        <w:rPr>
          <w:sz w:val="28"/>
          <w:lang w:val="uk-UA"/>
        </w:rPr>
      </w:pPr>
    </w:p>
    <w:p w14:paraId="7D10548C" w14:textId="235E856E" w:rsidR="000C01C2" w:rsidRDefault="00EC7FB7" w:rsidP="004756AB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Харків – 20</w:t>
      </w:r>
      <w:r w:rsidR="00835E53" w:rsidRPr="00835E53">
        <w:rPr>
          <w:sz w:val="28"/>
          <w:lang w:val="uk-UA"/>
        </w:rPr>
        <w:t>2</w:t>
      </w:r>
      <w:r w:rsidR="00DF721B">
        <w:rPr>
          <w:sz w:val="28"/>
          <w:lang w:val="uk-UA"/>
        </w:rPr>
        <w:t>6</w:t>
      </w:r>
    </w:p>
    <w:p w14:paraId="7A3744E8" w14:textId="2AB6D377" w:rsidR="00CC57B2" w:rsidRDefault="00CC57B2" w:rsidP="004756AB">
      <w:pPr>
        <w:widowControl w:val="0"/>
        <w:jc w:val="center"/>
        <w:rPr>
          <w:b/>
          <w:sz w:val="28"/>
          <w:lang w:val="uk-UA"/>
        </w:rPr>
      </w:pPr>
      <w:r w:rsidRPr="00CC57B2">
        <w:rPr>
          <w:b/>
          <w:sz w:val="28"/>
        </w:rPr>
        <w:lastRenderedPageBreak/>
        <w:t>ЗМ</w:t>
      </w:r>
      <w:r w:rsidRPr="00CC57B2">
        <w:rPr>
          <w:b/>
          <w:sz w:val="28"/>
          <w:lang w:val="uk-UA"/>
        </w:rPr>
        <w:t>ІСТ</w:t>
      </w:r>
    </w:p>
    <w:p w14:paraId="696CC37C" w14:textId="18245934" w:rsidR="00E428EF" w:rsidRPr="00E428EF" w:rsidRDefault="00EB0A84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8"/>
          <w:szCs w:val="28"/>
          <w:lang w:val="en-US" w:eastAsia="en-US"/>
        </w:rPr>
      </w:pPr>
      <w:r w:rsidRPr="00E428EF">
        <w:rPr>
          <w:sz w:val="28"/>
          <w:szCs w:val="28"/>
          <w:lang w:val="uk-UA"/>
        </w:rPr>
        <w:fldChar w:fldCharType="begin"/>
      </w:r>
      <w:r w:rsidRPr="00E428EF">
        <w:rPr>
          <w:sz w:val="28"/>
          <w:szCs w:val="28"/>
          <w:lang w:val="uk-UA"/>
        </w:rPr>
        <w:instrText xml:space="preserve"> TOC \o "1-3" \h \z \u </w:instrText>
      </w:r>
      <w:r w:rsidRPr="00E428EF">
        <w:rPr>
          <w:sz w:val="28"/>
          <w:szCs w:val="28"/>
          <w:lang w:val="uk-UA"/>
        </w:rPr>
        <w:fldChar w:fldCharType="separate"/>
      </w:r>
      <w:hyperlink w:anchor="_Toc223782586" w:history="1">
        <w:r w:rsidR="00E428EF" w:rsidRPr="00E428EF">
          <w:rPr>
            <w:rStyle w:val="af1"/>
            <w:rFonts w:eastAsiaTheme="majorEastAsia"/>
            <w:noProof/>
            <w:sz w:val="28"/>
            <w:szCs w:val="28"/>
          </w:rPr>
          <w:t>КОНТРОЛЬНІ ЗАПИТАННЯ</w:t>
        </w:r>
        <w:r w:rsidR="00E428EF" w:rsidRPr="00E428EF">
          <w:rPr>
            <w:noProof/>
            <w:webHidden/>
            <w:sz w:val="28"/>
            <w:szCs w:val="28"/>
          </w:rPr>
          <w:tab/>
        </w:r>
        <w:r w:rsidR="00E428EF" w:rsidRPr="00E428EF">
          <w:rPr>
            <w:noProof/>
            <w:webHidden/>
            <w:sz w:val="28"/>
            <w:szCs w:val="28"/>
          </w:rPr>
          <w:fldChar w:fldCharType="begin"/>
        </w:r>
        <w:r w:rsidR="00E428EF" w:rsidRPr="00E428EF">
          <w:rPr>
            <w:noProof/>
            <w:webHidden/>
            <w:sz w:val="28"/>
            <w:szCs w:val="28"/>
          </w:rPr>
          <w:instrText xml:space="preserve"> PAGEREF _Toc223782586 \h </w:instrText>
        </w:r>
        <w:r w:rsidR="00E428EF" w:rsidRPr="00E428EF">
          <w:rPr>
            <w:noProof/>
            <w:webHidden/>
            <w:sz w:val="28"/>
            <w:szCs w:val="28"/>
          </w:rPr>
        </w:r>
        <w:r w:rsidR="00E428EF" w:rsidRPr="00E428EF">
          <w:rPr>
            <w:noProof/>
            <w:webHidden/>
            <w:sz w:val="28"/>
            <w:szCs w:val="28"/>
          </w:rPr>
          <w:fldChar w:fldCharType="separate"/>
        </w:r>
        <w:r w:rsidR="00F60EE2">
          <w:rPr>
            <w:noProof/>
            <w:webHidden/>
            <w:sz w:val="28"/>
            <w:szCs w:val="28"/>
          </w:rPr>
          <w:t>3</w:t>
        </w:r>
        <w:r w:rsidR="00E428EF" w:rsidRPr="00E428EF">
          <w:rPr>
            <w:noProof/>
            <w:webHidden/>
            <w:sz w:val="28"/>
            <w:szCs w:val="28"/>
          </w:rPr>
          <w:fldChar w:fldCharType="end"/>
        </w:r>
      </w:hyperlink>
    </w:p>
    <w:p w14:paraId="0C944E6E" w14:textId="32E4F59F" w:rsidR="00E428EF" w:rsidRPr="00E428EF" w:rsidRDefault="00323807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8"/>
          <w:szCs w:val="28"/>
          <w:lang w:val="en-US" w:eastAsia="en-US"/>
        </w:rPr>
      </w:pPr>
      <w:hyperlink w:anchor="_Toc223782587" w:history="1">
        <w:r w:rsidR="00E428EF" w:rsidRPr="00E428EF">
          <w:rPr>
            <w:rStyle w:val="af1"/>
            <w:rFonts w:eastAsiaTheme="majorEastAsia"/>
            <w:noProof/>
            <w:sz w:val="28"/>
            <w:szCs w:val="28"/>
          </w:rPr>
          <w:t>ПОРЯДОК ВИКОНАННЯ</w:t>
        </w:r>
        <w:r w:rsidR="00E428EF" w:rsidRPr="00E428EF">
          <w:rPr>
            <w:noProof/>
            <w:webHidden/>
            <w:sz w:val="28"/>
            <w:szCs w:val="28"/>
          </w:rPr>
          <w:tab/>
        </w:r>
        <w:r w:rsidR="00E428EF" w:rsidRPr="00E428EF">
          <w:rPr>
            <w:noProof/>
            <w:webHidden/>
            <w:sz w:val="28"/>
            <w:szCs w:val="28"/>
          </w:rPr>
          <w:fldChar w:fldCharType="begin"/>
        </w:r>
        <w:r w:rsidR="00E428EF" w:rsidRPr="00E428EF">
          <w:rPr>
            <w:noProof/>
            <w:webHidden/>
            <w:sz w:val="28"/>
            <w:szCs w:val="28"/>
          </w:rPr>
          <w:instrText xml:space="preserve"> PAGEREF _Toc223782587 \h </w:instrText>
        </w:r>
        <w:r w:rsidR="00E428EF" w:rsidRPr="00E428EF">
          <w:rPr>
            <w:noProof/>
            <w:webHidden/>
            <w:sz w:val="28"/>
            <w:szCs w:val="28"/>
          </w:rPr>
        </w:r>
        <w:r w:rsidR="00E428EF" w:rsidRPr="00E428EF">
          <w:rPr>
            <w:noProof/>
            <w:webHidden/>
            <w:sz w:val="28"/>
            <w:szCs w:val="28"/>
          </w:rPr>
          <w:fldChar w:fldCharType="separate"/>
        </w:r>
        <w:r w:rsidR="00F60EE2">
          <w:rPr>
            <w:noProof/>
            <w:webHidden/>
            <w:sz w:val="28"/>
            <w:szCs w:val="28"/>
          </w:rPr>
          <w:t>5</w:t>
        </w:r>
        <w:r w:rsidR="00E428EF" w:rsidRPr="00E428EF">
          <w:rPr>
            <w:noProof/>
            <w:webHidden/>
            <w:sz w:val="28"/>
            <w:szCs w:val="28"/>
          </w:rPr>
          <w:fldChar w:fldCharType="end"/>
        </w:r>
      </w:hyperlink>
    </w:p>
    <w:p w14:paraId="30919865" w14:textId="63A2B66B" w:rsidR="00E428EF" w:rsidRPr="00E428EF" w:rsidRDefault="00323807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8"/>
          <w:szCs w:val="28"/>
          <w:lang w:val="en-US" w:eastAsia="en-US"/>
        </w:rPr>
      </w:pPr>
      <w:hyperlink w:anchor="_Toc223782588" w:history="1">
        <w:r w:rsidR="00E428EF" w:rsidRPr="00E428EF">
          <w:rPr>
            <w:rStyle w:val="af1"/>
            <w:rFonts w:eastAsiaTheme="majorEastAsia"/>
            <w:noProof/>
            <w:sz w:val="28"/>
            <w:szCs w:val="28"/>
          </w:rPr>
          <w:t>ВИКОНАННЯ РОБОТИ</w:t>
        </w:r>
        <w:r w:rsidR="00E428EF" w:rsidRPr="00E428EF">
          <w:rPr>
            <w:noProof/>
            <w:webHidden/>
            <w:sz w:val="28"/>
            <w:szCs w:val="28"/>
          </w:rPr>
          <w:tab/>
        </w:r>
        <w:r w:rsidR="00E428EF" w:rsidRPr="00E428EF">
          <w:rPr>
            <w:noProof/>
            <w:webHidden/>
            <w:sz w:val="28"/>
            <w:szCs w:val="28"/>
          </w:rPr>
          <w:fldChar w:fldCharType="begin"/>
        </w:r>
        <w:r w:rsidR="00E428EF" w:rsidRPr="00E428EF">
          <w:rPr>
            <w:noProof/>
            <w:webHidden/>
            <w:sz w:val="28"/>
            <w:szCs w:val="28"/>
          </w:rPr>
          <w:instrText xml:space="preserve"> PAGEREF _Toc223782588 \h </w:instrText>
        </w:r>
        <w:r w:rsidR="00E428EF" w:rsidRPr="00E428EF">
          <w:rPr>
            <w:noProof/>
            <w:webHidden/>
            <w:sz w:val="28"/>
            <w:szCs w:val="28"/>
          </w:rPr>
        </w:r>
        <w:r w:rsidR="00E428EF" w:rsidRPr="00E428EF">
          <w:rPr>
            <w:noProof/>
            <w:webHidden/>
            <w:sz w:val="28"/>
            <w:szCs w:val="28"/>
          </w:rPr>
          <w:fldChar w:fldCharType="separate"/>
        </w:r>
        <w:r w:rsidR="00F60EE2">
          <w:rPr>
            <w:noProof/>
            <w:webHidden/>
            <w:sz w:val="28"/>
            <w:szCs w:val="28"/>
          </w:rPr>
          <w:t>5</w:t>
        </w:r>
        <w:r w:rsidR="00E428EF" w:rsidRPr="00E428EF">
          <w:rPr>
            <w:noProof/>
            <w:webHidden/>
            <w:sz w:val="28"/>
            <w:szCs w:val="28"/>
          </w:rPr>
          <w:fldChar w:fldCharType="end"/>
        </w:r>
      </w:hyperlink>
    </w:p>
    <w:p w14:paraId="5C902AA3" w14:textId="443597F1" w:rsidR="00E428EF" w:rsidRPr="00E428EF" w:rsidRDefault="00323807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8"/>
          <w:szCs w:val="28"/>
          <w:lang w:val="en-US" w:eastAsia="en-US"/>
        </w:rPr>
      </w:pPr>
      <w:hyperlink w:anchor="_Toc223782589" w:history="1">
        <w:r w:rsidR="00E428EF" w:rsidRPr="00E428EF">
          <w:rPr>
            <w:rStyle w:val="af1"/>
            <w:rFonts w:eastAsiaTheme="majorEastAsia"/>
            <w:noProof/>
            <w:sz w:val="28"/>
            <w:szCs w:val="28"/>
          </w:rPr>
          <w:t>ВИСНОВОК</w:t>
        </w:r>
        <w:r w:rsidR="00E428EF" w:rsidRPr="00E428EF">
          <w:rPr>
            <w:noProof/>
            <w:webHidden/>
            <w:sz w:val="28"/>
            <w:szCs w:val="28"/>
          </w:rPr>
          <w:tab/>
        </w:r>
        <w:r w:rsidR="00E428EF" w:rsidRPr="00E428EF">
          <w:rPr>
            <w:noProof/>
            <w:webHidden/>
            <w:sz w:val="28"/>
            <w:szCs w:val="28"/>
          </w:rPr>
          <w:fldChar w:fldCharType="begin"/>
        </w:r>
        <w:r w:rsidR="00E428EF" w:rsidRPr="00E428EF">
          <w:rPr>
            <w:noProof/>
            <w:webHidden/>
            <w:sz w:val="28"/>
            <w:szCs w:val="28"/>
          </w:rPr>
          <w:instrText xml:space="preserve"> PAGEREF _Toc223782589 \h </w:instrText>
        </w:r>
        <w:r w:rsidR="00E428EF" w:rsidRPr="00E428EF">
          <w:rPr>
            <w:noProof/>
            <w:webHidden/>
            <w:sz w:val="28"/>
            <w:szCs w:val="28"/>
          </w:rPr>
        </w:r>
        <w:r w:rsidR="00E428EF" w:rsidRPr="00E428EF">
          <w:rPr>
            <w:noProof/>
            <w:webHidden/>
            <w:sz w:val="28"/>
            <w:szCs w:val="28"/>
          </w:rPr>
          <w:fldChar w:fldCharType="separate"/>
        </w:r>
        <w:r w:rsidR="00F60EE2">
          <w:rPr>
            <w:noProof/>
            <w:webHidden/>
            <w:sz w:val="28"/>
            <w:szCs w:val="28"/>
          </w:rPr>
          <w:t>15</w:t>
        </w:r>
        <w:r w:rsidR="00E428EF" w:rsidRPr="00E428EF">
          <w:rPr>
            <w:noProof/>
            <w:webHidden/>
            <w:sz w:val="28"/>
            <w:szCs w:val="28"/>
          </w:rPr>
          <w:fldChar w:fldCharType="end"/>
        </w:r>
      </w:hyperlink>
    </w:p>
    <w:p w14:paraId="36B7B745" w14:textId="490BEC15" w:rsidR="00CC57B2" w:rsidRPr="00366AED" w:rsidRDefault="00EB0A84" w:rsidP="00366AED">
      <w:pPr>
        <w:widowControl w:val="0"/>
        <w:rPr>
          <w:sz w:val="28"/>
          <w:lang w:val="uk-UA"/>
        </w:rPr>
      </w:pPr>
      <w:r w:rsidRPr="00E428EF">
        <w:rPr>
          <w:sz w:val="28"/>
          <w:szCs w:val="28"/>
          <w:lang w:val="uk-UA"/>
        </w:rPr>
        <w:fldChar w:fldCharType="end"/>
      </w:r>
      <w:r w:rsidR="00CC57B2">
        <w:rPr>
          <w:b/>
          <w:sz w:val="28"/>
          <w:lang w:val="uk-UA"/>
        </w:rPr>
        <w:br w:type="page"/>
      </w:r>
    </w:p>
    <w:p w14:paraId="6FBD9F1E" w14:textId="4DFB212D" w:rsidR="00DF721B" w:rsidRPr="00F2294F" w:rsidRDefault="00DF721B" w:rsidP="00F2294F">
      <w:pPr>
        <w:pStyle w:val="21"/>
        <w:outlineLvl w:val="0"/>
      </w:pPr>
      <w:bookmarkStart w:id="0" w:name="_Toc223782586"/>
      <w:r>
        <w:lastRenderedPageBreak/>
        <w:t>КОНТРОЛЬНІ ЗАПИТАННЯ</w:t>
      </w:r>
      <w:bookmarkEnd w:id="0"/>
    </w:p>
    <w:p w14:paraId="3634A8AB" w14:textId="67BA943A" w:rsidR="00DF721B" w:rsidRDefault="00DF721B" w:rsidP="00DF721B">
      <w:pPr>
        <w:widowControl w:val="0"/>
        <w:rPr>
          <w:b/>
          <w:sz w:val="28"/>
          <w:lang w:val="uk-UA"/>
        </w:rPr>
      </w:pPr>
    </w:p>
    <w:p w14:paraId="34BB244C" w14:textId="4776A59C" w:rsidR="002E373F" w:rsidRPr="002E373F" w:rsidRDefault="002E373F" w:rsidP="002E373F">
      <w:pPr>
        <w:widowControl w:val="0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1. </w:t>
      </w:r>
      <w:r w:rsidRPr="002E373F">
        <w:rPr>
          <w:b/>
          <w:sz w:val="28"/>
          <w:lang w:val="uk-UA"/>
        </w:rPr>
        <w:t>Які вбудовані мережеві утиліти системи Windows ви знаєте?</w:t>
      </w:r>
    </w:p>
    <w:p w14:paraId="0A6C58CC" w14:textId="77777777" w:rsidR="002E373F" w:rsidRPr="002E373F" w:rsidRDefault="002E373F" w:rsidP="002E373F">
      <w:pPr>
        <w:widowControl w:val="0"/>
        <w:ind w:firstLine="567"/>
        <w:jc w:val="both"/>
        <w:rPr>
          <w:sz w:val="28"/>
          <w:lang w:val="uk-UA"/>
        </w:rPr>
      </w:pPr>
      <w:r w:rsidRPr="002E373F">
        <w:rPr>
          <w:sz w:val="28"/>
          <w:lang w:val="uk-UA"/>
        </w:rPr>
        <w:t xml:space="preserve">До основних вбудованих мережевих утиліт операційної системи Windows належать </w:t>
      </w:r>
      <w:proofErr w:type="spellStart"/>
      <w:r w:rsidRPr="002E373F">
        <w:rPr>
          <w:sz w:val="28"/>
          <w:lang w:val="uk-UA"/>
        </w:rPr>
        <w:t>ping</w:t>
      </w:r>
      <w:proofErr w:type="spellEnd"/>
      <w:r w:rsidRPr="002E373F">
        <w:rPr>
          <w:sz w:val="28"/>
          <w:lang w:val="uk-UA"/>
        </w:rPr>
        <w:t xml:space="preserve">, </w:t>
      </w:r>
      <w:proofErr w:type="spellStart"/>
      <w:r w:rsidRPr="002E373F">
        <w:rPr>
          <w:sz w:val="28"/>
          <w:lang w:val="uk-UA"/>
        </w:rPr>
        <w:t>ipconfig</w:t>
      </w:r>
      <w:proofErr w:type="spellEnd"/>
      <w:r w:rsidRPr="002E373F">
        <w:rPr>
          <w:sz w:val="28"/>
          <w:lang w:val="uk-UA"/>
        </w:rPr>
        <w:t xml:space="preserve">, </w:t>
      </w:r>
      <w:proofErr w:type="spellStart"/>
      <w:r w:rsidRPr="002E373F">
        <w:rPr>
          <w:sz w:val="28"/>
          <w:lang w:val="uk-UA"/>
        </w:rPr>
        <w:t>tracert</w:t>
      </w:r>
      <w:proofErr w:type="spellEnd"/>
      <w:r w:rsidRPr="002E373F">
        <w:rPr>
          <w:sz w:val="28"/>
          <w:lang w:val="uk-UA"/>
        </w:rPr>
        <w:t xml:space="preserve">, </w:t>
      </w:r>
      <w:proofErr w:type="spellStart"/>
      <w:r w:rsidRPr="002E373F">
        <w:rPr>
          <w:sz w:val="28"/>
          <w:lang w:val="uk-UA"/>
        </w:rPr>
        <w:t>netstat</w:t>
      </w:r>
      <w:proofErr w:type="spellEnd"/>
      <w:r w:rsidRPr="002E373F">
        <w:rPr>
          <w:sz w:val="28"/>
          <w:lang w:val="uk-UA"/>
        </w:rPr>
        <w:t xml:space="preserve">, </w:t>
      </w:r>
      <w:proofErr w:type="spellStart"/>
      <w:r w:rsidRPr="002E373F">
        <w:rPr>
          <w:sz w:val="28"/>
          <w:lang w:val="uk-UA"/>
        </w:rPr>
        <w:t>arp</w:t>
      </w:r>
      <w:proofErr w:type="spellEnd"/>
      <w:r w:rsidRPr="002E373F">
        <w:rPr>
          <w:sz w:val="28"/>
          <w:lang w:val="uk-UA"/>
        </w:rPr>
        <w:t xml:space="preserve"> та </w:t>
      </w:r>
      <w:proofErr w:type="spellStart"/>
      <w:r w:rsidRPr="002E373F">
        <w:rPr>
          <w:sz w:val="28"/>
          <w:lang w:val="uk-UA"/>
        </w:rPr>
        <w:t>nslookup</w:t>
      </w:r>
      <w:proofErr w:type="spellEnd"/>
      <w:r w:rsidRPr="002E373F">
        <w:rPr>
          <w:sz w:val="28"/>
          <w:lang w:val="uk-UA"/>
        </w:rPr>
        <w:t>. Вони використовуються для базового налаштування мережі, перевірки з'єднань, аналізу маршрутизації та діагностики неполадок. Ці інструменти є стандартними компонентами системи та запускаються через командний рядок (</w:t>
      </w:r>
      <w:proofErr w:type="spellStart"/>
      <w:r w:rsidRPr="002E373F">
        <w:rPr>
          <w:sz w:val="28"/>
          <w:lang w:val="uk-UA"/>
        </w:rPr>
        <w:t>cmd</w:t>
      </w:r>
      <w:proofErr w:type="spellEnd"/>
      <w:r w:rsidRPr="002E373F">
        <w:rPr>
          <w:sz w:val="28"/>
          <w:lang w:val="uk-UA"/>
        </w:rPr>
        <w:t xml:space="preserve">) або </w:t>
      </w:r>
      <w:proofErr w:type="spellStart"/>
      <w:r w:rsidRPr="002E373F">
        <w:rPr>
          <w:sz w:val="28"/>
          <w:lang w:val="uk-UA"/>
        </w:rPr>
        <w:t>PowerShell</w:t>
      </w:r>
      <w:proofErr w:type="spellEnd"/>
      <w:r w:rsidRPr="002E373F">
        <w:rPr>
          <w:sz w:val="28"/>
          <w:lang w:val="uk-UA"/>
        </w:rPr>
        <w:t>.</w:t>
      </w:r>
    </w:p>
    <w:p w14:paraId="79972DC6" w14:textId="77777777" w:rsidR="002E373F" w:rsidRPr="002E373F" w:rsidRDefault="002E373F" w:rsidP="002E373F">
      <w:pPr>
        <w:widowControl w:val="0"/>
        <w:ind w:firstLine="567"/>
        <w:jc w:val="both"/>
        <w:rPr>
          <w:sz w:val="28"/>
          <w:lang w:val="uk-UA"/>
        </w:rPr>
      </w:pPr>
    </w:p>
    <w:p w14:paraId="37C3F074" w14:textId="20682A9D" w:rsidR="002E373F" w:rsidRPr="002E373F" w:rsidRDefault="002E373F" w:rsidP="002E373F">
      <w:pPr>
        <w:widowControl w:val="0"/>
        <w:ind w:firstLine="567"/>
        <w:jc w:val="both"/>
        <w:rPr>
          <w:b/>
          <w:sz w:val="28"/>
          <w:lang w:val="uk-UA"/>
        </w:rPr>
      </w:pPr>
      <w:r w:rsidRPr="002E373F">
        <w:rPr>
          <w:b/>
          <w:sz w:val="28"/>
          <w:lang w:val="uk-UA"/>
        </w:rPr>
        <w:t xml:space="preserve">2. </w:t>
      </w:r>
      <w:r w:rsidRPr="002E373F">
        <w:rPr>
          <w:b/>
          <w:sz w:val="28"/>
          <w:lang w:val="uk-UA"/>
        </w:rPr>
        <w:t xml:space="preserve">На базі якого протоколу побудована утиліта </w:t>
      </w:r>
      <w:proofErr w:type="spellStart"/>
      <w:r w:rsidRPr="002E373F">
        <w:rPr>
          <w:b/>
          <w:sz w:val="28"/>
          <w:lang w:val="uk-UA"/>
        </w:rPr>
        <w:t>ping</w:t>
      </w:r>
      <w:proofErr w:type="spellEnd"/>
      <w:r w:rsidRPr="002E373F">
        <w:rPr>
          <w:b/>
          <w:sz w:val="28"/>
          <w:lang w:val="uk-UA"/>
        </w:rPr>
        <w:t>?</w:t>
      </w:r>
    </w:p>
    <w:p w14:paraId="72EC5ECA" w14:textId="77777777" w:rsidR="002E373F" w:rsidRPr="002E373F" w:rsidRDefault="002E373F" w:rsidP="002E373F">
      <w:pPr>
        <w:widowControl w:val="0"/>
        <w:ind w:firstLine="567"/>
        <w:jc w:val="both"/>
        <w:rPr>
          <w:sz w:val="28"/>
          <w:lang w:val="uk-UA"/>
        </w:rPr>
      </w:pPr>
      <w:r w:rsidRPr="002E373F">
        <w:rPr>
          <w:sz w:val="28"/>
          <w:lang w:val="uk-UA"/>
        </w:rPr>
        <w:t xml:space="preserve">Утиліта </w:t>
      </w:r>
      <w:proofErr w:type="spellStart"/>
      <w:r w:rsidRPr="002E373F">
        <w:rPr>
          <w:sz w:val="28"/>
          <w:lang w:val="uk-UA"/>
        </w:rPr>
        <w:t>ping</w:t>
      </w:r>
      <w:proofErr w:type="spellEnd"/>
      <w:r w:rsidRPr="002E373F">
        <w:rPr>
          <w:sz w:val="28"/>
          <w:lang w:val="uk-UA"/>
        </w:rPr>
        <w:t xml:space="preserve"> функціонує на базі мережевого протоколу ICMP (</w:t>
      </w:r>
      <w:proofErr w:type="spellStart"/>
      <w:r w:rsidRPr="002E373F">
        <w:rPr>
          <w:sz w:val="28"/>
          <w:lang w:val="uk-UA"/>
        </w:rPr>
        <w:t>Internet</w:t>
      </w:r>
      <w:proofErr w:type="spellEnd"/>
      <w:r w:rsidRPr="002E373F">
        <w:rPr>
          <w:sz w:val="28"/>
          <w:lang w:val="uk-UA"/>
        </w:rPr>
        <w:t xml:space="preserve"> </w:t>
      </w:r>
      <w:proofErr w:type="spellStart"/>
      <w:r w:rsidRPr="002E373F">
        <w:rPr>
          <w:sz w:val="28"/>
          <w:lang w:val="uk-UA"/>
        </w:rPr>
        <w:t>Control</w:t>
      </w:r>
      <w:proofErr w:type="spellEnd"/>
      <w:r w:rsidRPr="002E373F">
        <w:rPr>
          <w:sz w:val="28"/>
          <w:lang w:val="uk-UA"/>
        </w:rPr>
        <w:t xml:space="preserve"> </w:t>
      </w:r>
      <w:proofErr w:type="spellStart"/>
      <w:r w:rsidRPr="002E373F">
        <w:rPr>
          <w:sz w:val="28"/>
          <w:lang w:val="uk-UA"/>
        </w:rPr>
        <w:t>Message</w:t>
      </w:r>
      <w:proofErr w:type="spellEnd"/>
      <w:r w:rsidRPr="002E373F">
        <w:rPr>
          <w:sz w:val="28"/>
          <w:lang w:val="uk-UA"/>
        </w:rPr>
        <w:t xml:space="preserve"> </w:t>
      </w:r>
      <w:proofErr w:type="spellStart"/>
      <w:r w:rsidRPr="002E373F">
        <w:rPr>
          <w:sz w:val="28"/>
          <w:lang w:val="uk-UA"/>
        </w:rPr>
        <w:t>Protocol</w:t>
      </w:r>
      <w:proofErr w:type="spellEnd"/>
      <w:r w:rsidRPr="002E373F">
        <w:rPr>
          <w:sz w:val="28"/>
          <w:lang w:val="uk-UA"/>
        </w:rPr>
        <w:t xml:space="preserve">). Вона відправляє спеціальні діагностичні запити (ICMP </w:t>
      </w:r>
      <w:proofErr w:type="spellStart"/>
      <w:r w:rsidRPr="002E373F">
        <w:rPr>
          <w:sz w:val="28"/>
          <w:lang w:val="uk-UA"/>
        </w:rPr>
        <w:t>Echo</w:t>
      </w:r>
      <w:proofErr w:type="spellEnd"/>
      <w:r w:rsidRPr="002E373F">
        <w:rPr>
          <w:sz w:val="28"/>
          <w:lang w:val="uk-UA"/>
        </w:rPr>
        <w:t xml:space="preserve"> </w:t>
      </w:r>
      <w:proofErr w:type="spellStart"/>
      <w:r w:rsidRPr="002E373F">
        <w:rPr>
          <w:sz w:val="28"/>
          <w:lang w:val="uk-UA"/>
        </w:rPr>
        <w:t>Request</w:t>
      </w:r>
      <w:proofErr w:type="spellEnd"/>
      <w:r w:rsidRPr="002E373F">
        <w:rPr>
          <w:sz w:val="28"/>
          <w:lang w:val="uk-UA"/>
        </w:rPr>
        <w:t xml:space="preserve">) до цільового вузла та очікує на зворотні відповіді (ICMP </w:t>
      </w:r>
      <w:proofErr w:type="spellStart"/>
      <w:r w:rsidRPr="002E373F">
        <w:rPr>
          <w:sz w:val="28"/>
          <w:lang w:val="uk-UA"/>
        </w:rPr>
        <w:t>Echo</w:t>
      </w:r>
      <w:proofErr w:type="spellEnd"/>
      <w:r w:rsidRPr="002E373F">
        <w:rPr>
          <w:sz w:val="28"/>
          <w:lang w:val="uk-UA"/>
        </w:rPr>
        <w:t xml:space="preserve"> </w:t>
      </w:r>
      <w:proofErr w:type="spellStart"/>
      <w:r w:rsidRPr="002E373F">
        <w:rPr>
          <w:sz w:val="28"/>
          <w:lang w:val="uk-UA"/>
        </w:rPr>
        <w:t>Reply</w:t>
      </w:r>
      <w:proofErr w:type="spellEnd"/>
      <w:r w:rsidRPr="002E373F">
        <w:rPr>
          <w:sz w:val="28"/>
          <w:lang w:val="uk-UA"/>
        </w:rPr>
        <w:t>). Такий механізм дозволяє перевірити доступність пристрою в мережі та виміряти час затримки під час передачі даних.</w:t>
      </w:r>
    </w:p>
    <w:p w14:paraId="70FD649D" w14:textId="77777777" w:rsidR="002E373F" w:rsidRPr="002E373F" w:rsidRDefault="002E373F" w:rsidP="002E373F">
      <w:pPr>
        <w:widowControl w:val="0"/>
        <w:ind w:firstLine="567"/>
        <w:jc w:val="both"/>
        <w:rPr>
          <w:sz w:val="28"/>
          <w:lang w:val="uk-UA"/>
        </w:rPr>
      </w:pPr>
    </w:p>
    <w:p w14:paraId="4409D757" w14:textId="355A5057" w:rsidR="002E373F" w:rsidRPr="002E373F" w:rsidRDefault="002E373F" w:rsidP="002E373F">
      <w:pPr>
        <w:widowControl w:val="0"/>
        <w:ind w:firstLine="567"/>
        <w:jc w:val="both"/>
        <w:rPr>
          <w:b/>
          <w:sz w:val="28"/>
          <w:lang w:val="uk-UA"/>
        </w:rPr>
      </w:pPr>
      <w:r w:rsidRPr="002E373F">
        <w:rPr>
          <w:b/>
          <w:sz w:val="28"/>
          <w:lang w:val="uk-UA"/>
        </w:rPr>
        <w:t xml:space="preserve">3. </w:t>
      </w:r>
      <w:r w:rsidRPr="002E373F">
        <w:rPr>
          <w:b/>
          <w:sz w:val="28"/>
          <w:lang w:val="uk-UA"/>
        </w:rPr>
        <w:t xml:space="preserve">Що таке </w:t>
      </w:r>
      <w:proofErr w:type="spellStart"/>
      <w:r w:rsidRPr="002E373F">
        <w:rPr>
          <w:b/>
          <w:sz w:val="28"/>
          <w:lang w:val="uk-UA"/>
        </w:rPr>
        <w:t>Loopback</w:t>
      </w:r>
      <w:proofErr w:type="spellEnd"/>
      <w:r w:rsidRPr="002E373F">
        <w:rPr>
          <w:b/>
          <w:sz w:val="28"/>
          <w:lang w:val="uk-UA"/>
        </w:rPr>
        <w:t xml:space="preserve"> </w:t>
      </w:r>
      <w:proofErr w:type="spellStart"/>
      <w:r w:rsidRPr="002E373F">
        <w:rPr>
          <w:b/>
          <w:sz w:val="28"/>
          <w:lang w:val="uk-UA"/>
        </w:rPr>
        <w:t>interface</w:t>
      </w:r>
      <w:proofErr w:type="spellEnd"/>
      <w:r w:rsidRPr="002E373F">
        <w:rPr>
          <w:b/>
          <w:sz w:val="28"/>
          <w:lang w:val="uk-UA"/>
        </w:rPr>
        <w:t>?</w:t>
      </w:r>
    </w:p>
    <w:p w14:paraId="48970BA2" w14:textId="43AB8182" w:rsidR="002E373F" w:rsidRPr="002E373F" w:rsidRDefault="002E373F" w:rsidP="002E373F">
      <w:pPr>
        <w:widowControl w:val="0"/>
        <w:ind w:firstLine="567"/>
        <w:jc w:val="both"/>
        <w:rPr>
          <w:sz w:val="28"/>
          <w:lang w:val="uk-UA"/>
        </w:rPr>
      </w:pPr>
      <w:proofErr w:type="spellStart"/>
      <w:r w:rsidRPr="002E373F">
        <w:rPr>
          <w:sz w:val="28"/>
          <w:lang w:val="uk-UA"/>
        </w:rPr>
        <w:t>Loopback</w:t>
      </w:r>
      <w:proofErr w:type="spellEnd"/>
      <w:r w:rsidRPr="002E373F">
        <w:rPr>
          <w:sz w:val="28"/>
          <w:lang w:val="uk-UA"/>
        </w:rPr>
        <w:t xml:space="preserve"> </w:t>
      </w:r>
      <w:proofErr w:type="spellStart"/>
      <w:r>
        <w:rPr>
          <w:sz w:val="28"/>
          <w:lang w:val="uk-UA"/>
        </w:rPr>
        <w:t>interface</w:t>
      </w:r>
      <w:proofErr w:type="spellEnd"/>
      <w:r>
        <w:rPr>
          <w:sz w:val="28"/>
          <w:lang w:val="uk-UA"/>
        </w:rPr>
        <w:t xml:space="preserve"> (</w:t>
      </w:r>
      <w:proofErr w:type="spellStart"/>
      <w:r>
        <w:rPr>
          <w:sz w:val="28"/>
          <w:lang w:val="uk-UA"/>
        </w:rPr>
        <w:t>петлевий</w:t>
      </w:r>
      <w:proofErr w:type="spellEnd"/>
      <w:r>
        <w:rPr>
          <w:sz w:val="28"/>
          <w:lang w:val="uk-UA"/>
        </w:rPr>
        <w:t xml:space="preserve"> інтерфейс) –</w:t>
      </w:r>
      <w:r w:rsidRPr="002E373F">
        <w:rPr>
          <w:sz w:val="28"/>
          <w:lang w:val="uk-UA"/>
        </w:rPr>
        <w:t xml:space="preserve"> це віртуальний мережевий інтерфейс, який дозволяє комп'ютеру звертатися до самого себе без використання фізичного мережевого обладнання. У протоколі IPv4 йому зазвичай призначена стандартна адреса 127.0.0.1. Цей інтерфейс використовується розробниками та адміністраторами для тестування працездатності мережевого програмного забезпечення і стека TCP/IP на локальній машині.</w:t>
      </w:r>
    </w:p>
    <w:p w14:paraId="65A61653" w14:textId="77777777" w:rsidR="002E373F" w:rsidRPr="002E373F" w:rsidRDefault="002E373F" w:rsidP="002E373F">
      <w:pPr>
        <w:widowControl w:val="0"/>
        <w:ind w:firstLine="567"/>
        <w:jc w:val="both"/>
        <w:rPr>
          <w:sz w:val="28"/>
          <w:lang w:val="uk-UA"/>
        </w:rPr>
      </w:pPr>
    </w:p>
    <w:p w14:paraId="2FB34B24" w14:textId="41D03EED" w:rsidR="002E373F" w:rsidRPr="002E373F" w:rsidRDefault="002E373F" w:rsidP="002E373F">
      <w:pPr>
        <w:widowControl w:val="0"/>
        <w:ind w:firstLine="567"/>
        <w:jc w:val="both"/>
        <w:rPr>
          <w:b/>
          <w:sz w:val="28"/>
          <w:lang w:val="uk-UA"/>
        </w:rPr>
      </w:pPr>
      <w:r w:rsidRPr="002E373F">
        <w:rPr>
          <w:b/>
          <w:sz w:val="28"/>
          <w:lang w:val="uk-UA"/>
        </w:rPr>
        <w:t xml:space="preserve">4. </w:t>
      </w:r>
      <w:r w:rsidRPr="002E373F">
        <w:rPr>
          <w:b/>
          <w:sz w:val="28"/>
          <w:lang w:val="uk-UA"/>
        </w:rPr>
        <w:t xml:space="preserve">Який ключ використовується для виведення повної інформації про мережеві інтерфейси вузла за допомогою команди </w:t>
      </w:r>
      <w:proofErr w:type="spellStart"/>
      <w:r w:rsidRPr="002E373F">
        <w:rPr>
          <w:b/>
          <w:sz w:val="28"/>
          <w:lang w:val="uk-UA"/>
        </w:rPr>
        <w:t>Ipconfig</w:t>
      </w:r>
      <w:proofErr w:type="spellEnd"/>
      <w:r w:rsidRPr="002E373F">
        <w:rPr>
          <w:b/>
          <w:sz w:val="28"/>
          <w:lang w:val="uk-UA"/>
        </w:rPr>
        <w:t>?</w:t>
      </w:r>
    </w:p>
    <w:p w14:paraId="0C566784" w14:textId="77777777" w:rsidR="002E373F" w:rsidRPr="002E373F" w:rsidRDefault="002E373F" w:rsidP="002E373F">
      <w:pPr>
        <w:widowControl w:val="0"/>
        <w:ind w:firstLine="567"/>
        <w:jc w:val="both"/>
        <w:rPr>
          <w:sz w:val="28"/>
          <w:lang w:val="uk-UA"/>
        </w:rPr>
      </w:pPr>
      <w:r w:rsidRPr="002E373F">
        <w:rPr>
          <w:sz w:val="28"/>
          <w:lang w:val="uk-UA"/>
        </w:rPr>
        <w:t xml:space="preserve">Для отримання повної та детальної інформації про всі мережеві інтерфейси використовується команда </w:t>
      </w:r>
      <w:proofErr w:type="spellStart"/>
      <w:r w:rsidRPr="002E373F">
        <w:rPr>
          <w:sz w:val="28"/>
          <w:lang w:val="uk-UA"/>
        </w:rPr>
        <w:t>ipconfig</w:t>
      </w:r>
      <w:proofErr w:type="spellEnd"/>
      <w:r w:rsidRPr="002E373F">
        <w:rPr>
          <w:sz w:val="28"/>
          <w:lang w:val="uk-UA"/>
        </w:rPr>
        <w:t xml:space="preserve"> із додатковим ключем /</w:t>
      </w:r>
      <w:proofErr w:type="spellStart"/>
      <w:r w:rsidRPr="002E373F">
        <w:rPr>
          <w:sz w:val="28"/>
          <w:lang w:val="uk-UA"/>
        </w:rPr>
        <w:t>all</w:t>
      </w:r>
      <w:proofErr w:type="spellEnd"/>
      <w:r w:rsidRPr="002E373F">
        <w:rPr>
          <w:sz w:val="28"/>
          <w:lang w:val="uk-UA"/>
        </w:rPr>
        <w:t>. Такий запит виводить не лише поточну IP-адресу, але й фізичну MAC-адресу, статус сервера DHCP, адреси DNS-серверів та інші важливі параметри. Це необхідно для глибокої діагностики мережевих підключень комп'ютера.</w:t>
      </w:r>
    </w:p>
    <w:p w14:paraId="69CDF8B6" w14:textId="77777777" w:rsidR="002E373F" w:rsidRPr="002E373F" w:rsidRDefault="002E373F" w:rsidP="002E373F">
      <w:pPr>
        <w:widowControl w:val="0"/>
        <w:ind w:firstLine="567"/>
        <w:jc w:val="both"/>
        <w:rPr>
          <w:sz w:val="28"/>
          <w:lang w:val="uk-UA"/>
        </w:rPr>
      </w:pPr>
    </w:p>
    <w:p w14:paraId="1DCB3C14" w14:textId="4E54E6D9" w:rsidR="002E373F" w:rsidRPr="002E373F" w:rsidRDefault="002E373F" w:rsidP="002E373F">
      <w:pPr>
        <w:widowControl w:val="0"/>
        <w:ind w:firstLine="567"/>
        <w:jc w:val="both"/>
        <w:rPr>
          <w:b/>
          <w:sz w:val="28"/>
          <w:lang w:val="uk-UA"/>
        </w:rPr>
      </w:pPr>
      <w:r w:rsidRPr="002E373F">
        <w:rPr>
          <w:b/>
          <w:sz w:val="28"/>
          <w:lang w:val="uk-UA"/>
        </w:rPr>
        <w:t xml:space="preserve">5. </w:t>
      </w:r>
      <w:r w:rsidRPr="002E373F">
        <w:rPr>
          <w:b/>
          <w:sz w:val="28"/>
          <w:lang w:val="uk-UA"/>
        </w:rPr>
        <w:t>Яка команда використовується для виводу таблиці маршрутизації вузлу?</w:t>
      </w:r>
    </w:p>
    <w:p w14:paraId="18CC9C91" w14:textId="682F1F4A" w:rsidR="002E373F" w:rsidRPr="002E373F" w:rsidRDefault="002E373F" w:rsidP="002E373F">
      <w:pPr>
        <w:widowControl w:val="0"/>
        <w:ind w:firstLine="567"/>
        <w:jc w:val="both"/>
        <w:rPr>
          <w:sz w:val="28"/>
          <w:lang w:val="uk-UA"/>
        </w:rPr>
      </w:pPr>
      <w:r w:rsidRPr="002E373F">
        <w:rPr>
          <w:sz w:val="28"/>
          <w:lang w:val="uk-UA"/>
        </w:rPr>
        <w:t xml:space="preserve">Для перегляду таблиці маршрутизації локального комп'ютера в середовищі Windows використовується команда </w:t>
      </w:r>
      <w:proofErr w:type="spellStart"/>
      <w:r w:rsidRPr="002E373F">
        <w:rPr>
          <w:sz w:val="28"/>
          <w:lang w:val="uk-UA"/>
        </w:rPr>
        <w:t>route</w:t>
      </w:r>
      <w:proofErr w:type="spellEnd"/>
      <w:r w:rsidRPr="002E373F">
        <w:rPr>
          <w:sz w:val="28"/>
          <w:lang w:val="uk-UA"/>
        </w:rPr>
        <w:t xml:space="preserve"> </w:t>
      </w:r>
      <w:proofErr w:type="spellStart"/>
      <w:r w:rsidRPr="002E373F">
        <w:rPr>
          <w:sz w:val="28"/>
          <w:lang w:val="uk-UA"/>
        </w:rPr>
        <w:t>print</w:t>
      </w:r>
      <w:proofErr w:type="spellEnd"/>
      <w:r w:rsidRPr="002E373F">
        <w:rPr>
          <w:sz w:val="28"/>
          <w:lang w:val="uk-UA"/>
        </w:rPr>
        <w:t xml:space="preserve">. Альтернативним способом для отримання цієї ж інформації є введення команди </w:t>
      </w:r>
      <w:proofErr w:type="spellStart"/>
      <w:r w:rsidRPr="002E373F">
        <w:rPr>
          <w:sz w:val="28"/>
          <w:lang w:val="uk-UA"/>
        </w:rPr>
        <w:t>netstat</w:t>
      </w:r>
      <w:proofErr w:type="spellEnd"/>
      <w:r w:rsidRPr="002E373F">
        <w:rPr>
          <w:sz w:val="28"/>
          <w:lang w:val="uk-UA"/>
        </w:rPr>
        <w:t xml:space="preserve"> із </w:t>
      </w:r>
      <w:r>
        <w:rPr>
          <w:sz w:val="28"/>
          <w:lang w:val="uk-UA"/>
        </w:rPr>
        <w:t>параметром -r. Ці команди</w:t>
      </w:r>
      <w:r w:rsidRPr="002E373F">
        <w:rPr>
          <w:sz w:val="28"/>
          <w:lang w:val="uk-UA"/>
        </w:rPr>
        <w:t xml:space="preserve"> демонструють, якими саме шляхами та через які шлюзи мережеві пакети направляються до пунктів призначення.</w:t>
      </w:r>
    </w:p>
    <w:p w14:paraId="7C9F1D38" w14:textId="77777777" w:rsidR="002E373F" w:rsidRPr="002E373F" w:rsidRDefault="002E373F" w:rsidP="002E373F">
      <w:pPr>
        <w:widowControl w:val="0"/>
        <w:ind w:firstLine="567"/>
        <w:jc w:val="both"/>
        <w:rPr>
          <w:sz w:val="28"/>
          <w:lang w:val="uk-UA"/>
        </w:rPr>
      </w:pPr>
    </w:p>
    <w:p w14:paraId="7F30F689" w14:textId="766B2BCB" w:rsidR="002E373F" w:rsidRPr="002E373F" w:rsidRDefault="002E373F" w:rsidP="002E373F">
      <w:pPr>
        <w:widowControl w:val="0"/>
        <w:ind w:firstLine="567"/>
        <w:jc w:val="both"/>
        <w:rPr>
          <w:b/>
          <w:sz w:val="28"/>
          <w:lang w:val="uk-UA"/>
        </w:rPr>
      </w:pPr>
      <w:r w:rsidRPr="002E373F">
        <w:rPr>
          <w:b/>
          <w:sz w:val="28"/>
          <w:lang w:val="uk-UA"/>
        </w:rPr>
        <w:t xml:space="preserve">6. </w:t>
      </w:r>
      <w:r w:rsidRPr="002E373F">
        <w:rPr>
          <w:b/>
          <w:sz w:val="28"/>
          <w:lang w:val="uk-UA"/>
        </w:rPr>
        <w:t>Навіщо використовується фрагментація пакетів?</w:t>
      </w:r>
    </w:p>
    <w:p w14:paraId="146ED617" w14:textId="585E2884" w:rsidR="002E373F" w:rsidRPr="002E373F" w:rsidRDefault="002E373F" w:rsidP="002E373F">
      <w:pPr>
        <w:widowControl w:val="0"/>
        <w:ind w:firstLine="567"/>
        <w:jc w:val="both"/>
        <w:rPr>
          <w:sz w:val="28"/>
          <w:lang w:val="uk-UA"/>
        </w:rPr>
      </w:pPr>
      <w:r w:rsidRPr="002E373F">
        <w:rPr>
          <w:sz w:val="28"/>
          <w:lang w:val="uk-UA"/>
        </w:rPr>
        <w:t xml:space="preserve">Фрагментація пакетів застосовується, коли розмір блоку даних перевищує максимально допустимий розмір кадру (MTU) для певного сегмента локальної </w:t>
      </w:r>
      <w:r w:rsidRPr="002E373F">
        <w:rPr>
          <w:sz w:val="28"/>
          <w:lang w:val="uk-UA"/>
        </w:rPr>
        <w:lastRenderedPageBreak/>
        <w:t>чи глобальної мережі. У цьому випадку великий мережевий пакет автоматично розбивається маршрутизатором на к</w:t>
      </w:r>
      <w:r>
        <w:rPr>
          <w:sz w:val="28"/>
          <w:lang w:val="uk-UA"/>
        </w:rPr>
        <w:t>ілька менших частин</w:t>
      </w:r>
      <w:r w:rsidRPr="002E373F">
        <w:rPr>
          <w:sz w:val="28"/>
          <w:lang w:val="uk-UA"/>
        </w:rPr>
        <w:t>. Після досягнення кінцевого пристрою ці розрізнені фрагменти знову об'єднуються в початковий пакет даних.</w:t>
      </w:r>
    </w:p>
    <w:p w14:paraId="7B17EE9E" w14:textId="77777777" w:rsidR="002E373F" w:rsidRPr="002E373F" w:rsidRDefault="002E373F" w:rsidP="002E373F">
      <w:pPr>
        <w:widowControl w:val="0"/>
        <w:ind w:firstLine="567"/>
        <w:jc w:val="both"/>
        <w:rPr>
          <w:sz w:val="28"/>
          <w:lang w:val="uk-UA"/>
        </w:rPr>
      </w:pPr>
    </w:p>
    <w:p w14:paraId="602A216D" w14:textId="124D36FF" w:rsidR="002E373F" w:rsidRPr="002E373F" w:rsidRDefault="002E373F" w:rsidP="002E373F">
      <w:pPr>
        <w:widowControl w:val="0"/>
        <w:ind w:firstLine="567"/>
        <w:jc w:val="both"/>
        <w:rPr>
          <w:b/>
          <w:sz w:val="28"/>
          <w:lang w:val="uk-UA"/>
        </w:rPr>
      </w:pPr>
      <w:r w:rsidRPr="002E373F">
        <w:rPr>
          <w:b/>
          <w:sz w:val="28"/>
          <w:lang w:val="uk-UA"/>
        </w:rPr>
        <w:t xml:space="preserve">7. </w:t>
      </w:r>
      <w:r w:rsidRPr="002E373F">
        <w:rPr>
          <w:b/>
          <w:sz w:val="28"/>
          <w:lang w:val="uk-UA"/>
        </w:rPr>
        <w:t>Яку інформацію надає користувачу ARP таблиця?</w:t>
      </w:r>
    </w:p>
    <w:p w14:paraId="4B514084" w14:textId="4FF6A82B" w:rsidR="002E373F" w:rsidRPr="002E373F" w:rsidRDefault="002E373F" w:rsidP="002E373F">
      <w:pPr>
        <w:widowControl w:val="0"/>
        <w:ind w:firstLine="567"/>
        <w:jc w:val="both"/>
        <w:rPr>
          <w:sz w:val="28"/>
          <w:lang w:val="uk-UA"/>
        </w:rPr>
      </w:pPr>
      <w:r w:rsidRPr="002E373F">
        <w:rPr>
          <w:sz w:val="28"/>
          <w:lang w:val="uk-UA"/>
        </w:rPr>
        <w:t>Таблиця A</w:t>
      </w:r>
      <w:r>
        <w:rPr>
          <w:sz w:val="28"/>
          <w:lang w:val="uk-UA"/>
        </w:rPr>
        <w:t>RP</w:t>
      </w:r>
      <w:r w:rsidRPr="002E373F">
        <w:rPr>
          <w:sz w:val="28"/>
          <w:lang w:val="uk-UA"/>
        </w:rPr>
        <w:t xml:space="preserve"> містить динамічну інформацію про відповідність між логічними IP-адресами та фізичними MAC-адресами пристроїв у локальній мережі. Завдяки цій базі даних комп'ютер точно знає, на яку саме апаратну адресу необхідно відправити кадр даних, щоб він потрапив до потрібної IP-адреси. Переглянути вміст цього кешу можна за допомогою стандартної команди </w:t>
      </w:r>
      <w:proofErr w:type="spellStart"/>
      <w:r w:rsidRPr="002E373F">
        <w:rPr>
          <w:sz w:val="28"/>
          <w:lang w:val="uk-UA"/>
        </w:rPr>
        <w:t>arp</w:t>
      </w:r>
      <w:proofErr w:type="spellEnd"/>
      <w:r w:rsidRPr="002E373F">
        <w:rPr>
          <w:sz w:val="28"/>
          <w:lang w:val="uk-UA"/>
        </w:rPr>
        <w:t xml:space="preserve"> -a.</w:t>
      </w:r>
    </w:p>
    <w:p w14:paraId="0724F3B4" w14:textId="77777777" w:rsidR="002E373F" w:rsidRPr="002E373F" w:rsidRDefault="002E373F" w:rsidP="002E373F">
      <w:pPr>
        <w:widowControl w:val="0"/>
        <w:ind w:firstLine="567"/>
        <w:jc w:val="both"/>
        <w:rPr>
          <w:sz w:val="28"/>
          <w:lang w:val="uk-UA"/>
        </w:rPr>
      </w:pPr>
    </w:p>
    <w:p w14:paraId="2FA5FB83" w14:textId="4B686B19" w:rsidR="002E373F" w:rsidRPr="002E373F" w:rsidRDefault="002E373F" w:rsidP="002E373F">
      <w:pPr>
        <w:widowControl w:val="0"/>
        <w:ind w:firstLine="567"/>
        <w:jc w:val="both"/>
        <w:rPr>
          <w:b/>
          <w:sz w:val="28"/>
          <w:lang w:val="uk-UA"/>
        </w:rPr>
      </w:pPr>
      <w:r w:rsidRPr="002E373F">
        <w:rPr>
          <w:b/>
          <w:sz w:val="28"/>
          <w:lang w:val="uk-UA"/>
        </w:rPr>
        <w:t xml:space="preserve">8. </w:t>
      </w:r>
      <w:r w:rsidRPr="002E373F">
        <w:rPr>
          <w:b/>
          <w:sz w:val="28"/>
          <w:lang w:val="uk-UA"/>
        </w:rPr>
        <w:t xml:space="preserve">Які утиліти поєднує в собі утиліта </w:t>
      </w:r>
      <w:proofErr w:type="spellStart"/>
      <w:r w:rsidRPr="002E373F">
        <w:rPr>
          <w:b/>
          <w:sz w:val="28"/>
          <w:lang w:val="uk-UA"/>
        </w:rPr>
        <w:t>Pathping</w:t>
      </w:r>
      <w:proofErr w:type="spellEnd"/>
      <w:r w:rsidRPr="002E373F">
        <w:rPr>
          <w:b/>
          <w:sz w:val="28"/>
          <w:lang w:val="uk-UA"/>
        </w:rPr>
        <w:t>?</w:t>
      </w:r>
    </w:p>
    <w:p w14:paraId="5FA69791" w14:textId="7CDC1D06" w:rsidR="00EF7A3F" w:rsidRPr="005323EC" w:rsidRDefault="002E373F" w:rsidP="002E373F">
      <w:pPr>
        <w:widowControl w:val="0"/>
        <w:ind w:firstLine="567"/>
        <w:jc w:val="both"/>
        <w:rPr>
          <w:sz w:val="28"/>
          <w:lang w:val="uk-UA"/>
        </w:rPr>
      </w:pPr>
      <w:r w:rsidRPr="002E373F">
        <w:rPr>
          <w:sz w:val="28"/>
          <w:lang w:val="uk-UA"/>
        </w:rPr>
        <w:t xml:space="preserve">Утиліта </w:t>
      </w:r>
      <w:proofErr w:type="spellStart"/>
      <w:r w:rsidRPr="002E373F">
        <w:rPr>
          <w:sz w:val="28"/>
          <w:lang w:val="uk-UA"/>
        </w:rPr>
        <w:t>pathping</w:t>
      </w:r>
      <w:proofErr w:type="spellEnd"/>
      <w:r w:rsidRPr="002E373F">
        <w:rPr>
          <w:sz w:val="28"/>
          <w:lang w:val="uk-UA"/>
        </w:rPr>
        <w:t xml:space="preserve"> є вдосконаленим засобом діагностики мережі, що ефективно поєднує в собі функції класичних команд </w:t>
      </w:r>
      <w:proofErr w:type="spellStart"/>
      <w:r w:rsidRPr="002E373F">
        <w:rPr>
          <w:sz w:val="28"/>
          <w:lang w:val="uk-UA"/>
        </w:rPr>
        <w:t>ping</w:t>
      </w:r>
      <w:proofErr w:type="spellEnd"/>
      <w:r w:rsidRPr="002E373F">
        <w:rPr>
          <w:sz w:val="28"/>
          <w:lang w:val="uk-UA"/>
        </w:rPr>
        <w:t xml:space="preserve"> та </w:t>
      </w:r>
      <w:proofErr w:type="spellStart"/>
      <w:r w:rsidRPr="002E373F">
        <w:rPr>
          <w:sz w:val="28"/>
          <w:lang w:val="uk-UA"/>
        </w:rPr>
        <w:t>tracert</w:t>
      </w:r>
      <w:proofErr w:type="spellEnd"/>
      <w:r w:rsidRPr="002E373F">
        <w:rPr>
          <w:sz w:val="28"/>
          <w:lang w:val="uk-UA"/>
        </w:rPr>
        <w:t>. Вона спочатку відстежує повний маршрут до цільового вузла, а потім протягом певного часу тестує кожен проміжний маршрутизатор. Це дозволяє адміністратору точно виявити, на якому саме відрізку каналу зв'язку відбувається втрата пакетів чи виникає найбільша затримка.</w:t>
      </w:r>
      <w:r w:rsidRPr="002E373F">
        <w:rPr>
          <w:b/>
          <w:sz w:val="28"/>
          <w:lang w:val="uk-UA"/>
        </w:rPr>
        <w:t xml:space="preserve"> </w:t>
      </w:r>
      <w:r w:rsidR="00EF7A3F">
        <w:rPr>
          <w:b/>
          <w:sz w:val="28"/>
          <w:lang w:val="uk-UA"/>
        </w:rPr>
        <w:br w:type="page"/>
      </w:r>
    </w:p>
    <w:p w14:paraId="5E175600" w14:textId="12096601" w:rsidR="00CC57B2" w:rsidRDefault="00CC57B2" w:rsidP="00F1144F">
      <w:pPr>
        <w:widowControl w:val="0"/>
        <w:ind w:firstLine="567"/>
        <w:jc w:val="both"/>
        <w:rPr>
          <w:sz w:val="28"/>
          <w:lang w:val="uk-UA"/>
        </w:rPr>
      </w:pPr>
      <w:r w:rsidRPr="00CC57B2">
        <w:rPr>
          <w:b/>
          <w:sz w:val="28"/>
          <w:lang w:val="uk-UA"/>
        </w:rPr>
        <w:lastRenderedPageBreak/>
        <w:t>Мета роботи</w:t>
      </w:r>
      <w:r w:rsidRPr="00CC57B2">
        <w:rPr>
          <w:sz w:val="28"/>
          <w:lang w:val="uk-UA"/>
        </w:rPr>
        <w:t xml:space="preserve"> – </w:t>
      </w:r>
      <w:r w:rsidR="00F1144F" w:rsidRPr="00F1144F">
        <w:rPr>
          <w:sz w:val="28"/>
          <w:lang w:val="uk-UA"/>
        </w:rPr>
        <w:t>вивчення процес</w:t>
      </w:r>
      <w:r w:rsidR="00F1144F">
        <w:rPr>
          <w:sz w:val="28"/>
          <w:lang w:val="uk-UA"/>
        </w:rPr>
        <w:t xml:space="preserve">у налаштування NAT на </w:t>
      </w:r>
      <w:proofErr w:type="spellStart"/>
      <w:r w:rsidR="00F1144F">
        <w:rPr>
          <w:sz w:val="28"/>
          <w:lang w:val="uk-UA"/>
        </w:rPr>
        <w:t>роутері</w:t>
      </w:r>
      <w:proofErr w:type="spellEnd"/>
      <w:r w:rsidR="00F1144F">
        <w:rPr>
          <w:sz w:val="28"/>
          <w:lang w:val="uk-UA"/>
        </w:rPr>
        <w:t xml:space="preserve"> в </w:t>
      </w:r>
      <w:r w:rsidR="00F1144F" w:rsidRPr="00F1144F">
        <w:rPr>
          <w:sz w:val="28"/>
          <w:lang w:val="uk-UA"/>
        </w:rPr>
        <w:t xml:space="preserve">локальній мережі та необхідних для цього команд на обладнанні </w:t>
      </w:r>
      <w:proofErr w:type="spellStart"/>
      <w:r w:rsidR="00F1144F" w:rsidRPr="00F1144F">
        <w:rPr>
          <w:sz w:val="28"/>
          <w:lang w:val="uk-UA"/>
        </w:rPr>
        <w:t>Cisco</w:t>
      </w:r>
      <w:proofErr w:type="spellEnd"/>
      <w:r w:rsidR="00CF78C5" w:rsidRPr="00CF78C5">
        <w:rPr>
          <w:sz w:val="28"/>
          <w:lang w:val="uk-UA"/>
        </w:rPr>
        <w:t>.</w:t>
      </w:r>
    </w:p>
    <w:p w14:paraId="7C7C4958" w14:textId="744AC5E5" w:rsidR="00CC57B2" w:rsidRDefault="00CC57B2" w:rsidP="00CC57B2">
      <w:pPr>
        <w:widowControl w:val="0"/>
        <w:rPr>
          <w:sz w:val="28"/>
          <w:lang w:val="uk-UA"/>
        </w:rPr>
      </w:pPr>
    </w:p>
    <w:p w14:paraId="7396D774" w14:textId="24DDCEBA" w:rsidR="00CC57B2" w:rsidRDefault="00CC57B2" w:rsidP="00EB0A84">
      <w:pPr>
        <w:pStyle w:val="21"/>
        <w:outlineLvl w:val="0"/>
      </w:pPr>
      <w:bookmarkStart w:id="1" w:name="_Toc223782587"/>
      <w:r w:rsidRPr="00CC57B2">
        <w:t>ПОРЯДОК ВИКОНАННЯ</w:t>
      </w:r>
      <w:bookmarkEnd w:id="1"/>
    </w:p>
    <w:p w14:paraId="73265499" w14:textId="5D12DB0C" w:rsidR="00CC57B2" w:rsidRDefault="00CC57B2" w:rsidP="00553605">
      <w:pPr>
        <w:widowControl w:val="0"/>
        <w:jc w:val="both"/>
        <w:rPr>
          <w:b/>
          <w:sz w:val="28"/>
          <w:lang w:val="uk-UA"/>
        </w:rPr>
      </w:pPr>
    </w:p>
    <w:p w14:paraId="73085AA8" w14:textId="77777777" w:rsidR="00C2463A" w:rsidRPr="00C2463A" w:rsidRDefault="00C2463A" w:rsidP="00C2463A">
      <w:pPr>
        <w:spacing w:line="259" w:lineRule="auto"/>
        <w:ind w:firstLine="567"/>
        <w:jc w:val="both"/>
        <w:rPr>
          <w:sz w:val="28"/>
          <w:lang w:val="uk-UA"/>
        </w:rPr>
      </w:pPr>
      <w:r w:rsidRPr="00C2463A">
        <w:rPr>
          <w:sz w:val="28"/>
          <w:lang w:val="uk-UA"/>
        </w:rPr>
        <w:t>1. Вивчити теоретичну частину</w:t>
      </w:r>
    </w:p>
    <w:p w14:paraId="7C8066DA" w14:textId="6DA589A2" w:rsidR="00C2463A" w:rsidRPr="00C2463A" w:rsidRDefault="00C2463A" w:rsidP="00C2463A">
      <w:pPr>
        <w:spacing w:line="259" w:lineRule="auto"/>
        <w:ind w:firstLine="567"/>
        <w:jc w:val="both"/>
        <w:rPr>
          <w:sz w:val="28"/>
          <w:lang w:val="uk-UA"/>
        </w:rPr>
      </w:pPr>
      <w:r w:rsidRPr="00C2463A">
        <w:rPr>
          <w:sz w:val="28"/>
          <w:lang w:val="uk-UA"/>
        </w:rPr>
        <w:t>2. Виконати самостійно виконати н</w:t>
      </w:r>
      <w:r>
        <w:rPr>
          <w:sz w:val="28"/>
          <w:lang w:val="uk-UA"/>
        </w:rPr>
        <w:t xml:space="preserve">аведені приклади використовуючи </w:t>
      </w:r>
      <w:r w:rsidRPr="00C2463A">
        <w:rPr>
          <w:sz w:val="28"/>
          <w:lang w:val="uk-UA"/>
        </w:rPr>
        <w:t>мережеві можливості операційної</w:t>
      </w:r>
      <w:r>
        <w:rPr>
          <w:sz w:val="28"/>
          <w:lang w:val="uk-UA"/>
        </w:rPr>
        <w:t xml:space="preserve"> системи Windows і утиліт стека </w:t>
      </w:r>
      <w:r w:rsidRPr="00C2463A">
        <w:rPr>
          <w:sz w:val="28"/>
          <w:lang w:val="uk-UA"/>
        </w:rPr>
        <w:t>протоколів TCP / IP. При роботі з утилітами все команди необхідно</w:t>
      </w:r>
      <w:r>
        <w:rPr>
          <w:sz w:val="28"/>
          <w:lang w:val="uk-UA"/>
        </w:rPr>
        <w:t xml:space="preserve"> </w:t>
      </w:r>
      <w:r w:rsidRPr="00C2463A">
        <w:rPr>
          <w:sz w:val="28"/>
          <w:lang w:val="uk-UA"/>
        </w:rPr>
        <w:t>виконувати в командному інтерпретат</w:t>
      </w:r>
      <w:r>
        <w:rPr>
          <w:sz w:val="28"/>
          <w:lang w:val="uk-UA"/>
        </w:rPr>
        <w:t xml:space="preserve">орі. Для його запуску необхідно </w:t>
      </w:r>
      <w:r w:rsidRPr="00C2463A">
        <w:rPr>
          <w:sz w:val="28"/>
          <w:lang w:val="uk-UA"/>
        </w:rPr>
        <w:t>натиснути кнопку «Пуск» і вибрати розділ «</w:t>
      </w:r>
      <w:r>
        <w:rPr>
          <w:sz w:val="28"/>
          <w:lang w:val="uk-UA"/>
        </w:rPr>
        <w:t xml:space="preserve">Виконати ...». У рядку введення </w:t>
      </w:r>
      <w:r w:rsidRPr="00C2463A">
        <w:rPr>
          <w:sz w:val="28"/>
          <w:lang w:val="uk-UA"/>
        </w:rPr>
        <w:t xml:space="preserve">вказати ім'я команди: </w:t>
      </w:r>
      <w:proofErr w:type="spellStart"/>
      <w:r w:rsidRPr="00C2463A">
        <w:rPr>
          <w:sz w:val="28"/>
          <w:lang w:val="uk-UA"/>
        </w:rPr>
        <w:t>cmd</w:t>
      </w:r>
      <w:proofErr w:type="spellEnd"/>
      <w:r w:rsidRPr="00C2463A">
        <w:rPr>
          <w:sz w:val="28"/>
          <w:lang w:val="uk-UA"/>
        </w:rPr>
        <w:t xml:space="preserve"> і натиснути кнопку " </w:t>
      </w:r>
      <w:proofErr w:type="spellStart"/>
      <w:r w:rsidRPr="00C2463A">
        <w:rPr>
          <w:sz w:val="28"/>
          <w:lang w:val="uk-UA"/>
        </w:rPr>
        <w:t>Ok</w:t>
      </w:r>
      <w:proofErr w:type="spellEnd"/>
      <w:r>
        <w:rPr>
          <w:sz w:val="28"/>
          <w:lang w:val="uk-UA"/>
        </w:rPr>
        <w:t xml:space="preserve"> ". Відкриється вікно </w:t>
      </w:r>
      <w:r w:rsidRPr="00C2463A">
        <w:rPr>
          <w:sz w:val="28"/>
          <w:lang w:val="uk-UA"/>
        </w:rPr>
        <w:t>інтерпретатора. Команди вводяться з кла</w:t>
      </w:r>
      <w:r>
        <w:rPr>
          <w:sz w:val="28"/>
          <w:lang w:val="uk-UA"/>
        </w:rPr>
        <w:t xml:space="preserve">віатури, завершуються введенням </w:t>
      </w:r>
      <w:r w:rsidRPr="00C2463A">
        <w:rPr>
          <w:sz w:val="28"/>
          <w:lang w:val="uk-UA"/>
        </w:rPr>
        <w:t xml:space="preserve">" </w:t>
      </w:r>
      <w:proofErr w:type="spellStart"/>
      <w:r w:rsidRPr="00C2463A">
        <w:rPr>
          <w:sz w:val="28"/>
          <w:lang w:val="uk-UA"/>
        </w:rPr>
        <w:t>Enter</w:t>
      </w:r>
      <w:proofErr w:type="spellEnd"/>
      <w:r w:rsidRPr="00C2463A">
        <w:rPr>
          <w:sz w:val="28"/>
          <w:lang w:val="uk-UA"/>
        </w:rPr>
        <w:t xml:space="preserve"> ".</w:t>
      </w:r>
    </w:p>
    <w:p w14:paraId="64F6C22A" w14:textId="77777777" w:rsidR="00C2463A" w:rsidRPr="00C2463A" w:rsidRDefault="00C2463A" w:rsidP="00C2463A">
      <w:pPr>
        <w:spacing w:line="259" w:lineRule="auto"/>
        <w:ind w:firstLine="567"/>
        <w:jc w:val="both"/>
        <w:rPr>
          <w:sz w:val="28"/>
          <w:lang w:val="uk-UA"/>
        </w:rPr>
      </w:pPr>
      <w:r w:rsidRPr="00C2463A">
        <w:rPr>
          <w:sz w:val="28"/>
          <w:lang w:val="uk-UA"/>
        </w:rPr>
        <w:t>3. Засобами ОС Windows визначте:</w:t>
      </w:r>
    </w:p>
    <w:p w14:paraId="6983A098" w14:textId="77777777" w:rsidR="00C2463A" w:rsidRPr="00C2463A" w:rsidRDefault="00C2463A" w:rsidP="00C2463A">
      <w:pPr>
        <w:spacing w:line="259" w:lineRule="auto"/>
        <w:ind w:firstLine="1134"/>
        <w:jc w:val="both"/>
        <w:rPr>
          <w:sz w:val="28"/>
          <w:lang w:val="uk-UA"/>
        </w:rPr>
      </w:pPr>
      <w:r w:rsidRPr="00C2463A">
        <w:rPr>
          <w:sz w:val="28"/>
          <w:lang w:val="uk-UA"/>
        </w:rPr>
        <w:t>3. 1. Загальні відомості про систему.</w:t>
      </w:r>
    </w:p>
    <w:p w14:paraId="79B4D12A" w14:textId="77777777" w:rsidR="00C2463A" w:rsidRPr="00C2463A" w:rsidRDefault="00C2463A" w:rsidP="00C2463A">
      <w:pPr>
        <w:spacing w:line="259" w:lineRule="auto"/>
        <w:ind w:firstLine="1134"/>
        <w:jc w:val="both"/>
        <w:rPr>
          <w:sz w:val="28"/>
          <w:lang w:val="uk-UA"/>
        </w:rPr>
      </w:pPr>
      <w:r w:rsidRPr="00C2463A">
        <w:rPr>
          <w:sz w:val="28"/>
          <w:lang w:val="uk-UA"/>
        </w:rPr>
        <w:t>3. 2. IP адреса, маску підмережі.</w:t>
      </w:r>
    </w:p>
    <w:p w14:paraId="28C93251" w14:textId="77777777" w:rsidR="00C2463A" w:rsidRPr="00C2463A" w:rsidRDefault="00C2463A" w:rsidP="00C2463A">
      <w:pPr>
        <w:spacing w:line="259" w:lineRule="auto"/>
        <w:ind w:firstLine="1134"/>
        <w:jc w:val="both"/>
        <w:rPr>
          <w:sz w:val="28"/>
          <w:lang w:val="uk-UA"/>
        </w:rPr>
      </w:pPr>
      <w:r w:rsidRPr="00C2463A">
        <w:rPr>
          <w:sz w:val="28"/>
          <w:lang w:val="uk-UA"/>
        </w:rPr>
        <w:t>3. 3. Ім'я комп'ютера, робочої групи.</w:t>
      </w:r>
    </w:p>
    <w:p w14:paraId="499C2338" w14:textId="77777777" w:rsidR="00C2463A" w:rsidRPr="00C2463A" w:rsidRDefault="00C2463A" w:rsidP="00C2463A">
      <w:pPr>
        <w:spacing w:line="259" w:lineRule="auto"/>
        <w:ind w:firstLine="567"/>
        <w:jc w:val="both"/>
        <w:rPr>
          <w:sz w:val="28"/>
          <w:lang w:val="uk-UA"/>
        </w:rPr>
      </w:pPr>
      <w:r w:rsidRPr="00C2463A">
        <w:rPr>
          <w:sz w:val="28"/>
          <w:lang w:val="uk-UA"/>
        </w:rPr>
        <w:t xml:space="preserve">4. Визначте ім'я локального </w:t>
      </w:r>
      <w:proofErr w:type="spellStart"/>
      <w:r w:rsidRPr="00C2463A">
        <w:rPr>
          <w:sz w:val="28"/>
          <w:lang w:val="uk-UA"/>
        </w:rPr>
        <w:t>хоста</w:t>
      </w:r>
      <w:proofErr w:type="spellEnd"/>
      <w:r w:rsidRPr="00C2463A">
        <w:rPr>
          <w:sz w:val="28"/>
          <w:lang w:val="uk-UA"/>
        </w:rPr>
        <w:t>.</w:t>
      </w:r>
    </w:p>
    <w:p w14:paraId="474E3F2B" w14:textId="6F4358D1" w:rsidR="00C2463A" w:rsidRPr="00C2463A" w:rsidRDefault="00C2463A" w:rsidP="00C2463A">
      <w:pPr>
        <w:spacing w:line="259" w:lineRule="auto"/>
        <w:ind w:firstLine="567"/>
        <w:jc w:val="both"/>
        <w:rPr>
          <w:sz w:val="28"/>
          <w:lang w:val="uk-UA"/>
        </w:rPr>
      </w:pPr>
      <w:r w:rsidRPr="00C2463A">
        <w:rPr>
          <w:sz w:val="28"/>
          <w:lang w:val="uk-UA"/>
        </w:rPr>
        <w:t xml:space="preserve">5. Виконати команду </w:t>
      </w:r>
      <w:proofErr w:type="spellStart"/>
      <w:r w:rsidRPr="00C2463A">
        <w:rPr>
          <w:sz w:val="28"/>
          <w:lang w:val="uk-UA"/>
        </w:rPr>
        <w:t>ping</w:t>
      </w:r>
      <w:proofErr w:type="spellEnd"/>
      <w:r w:rsidRPr="00C2463A">
        <w:rPr>
          <w:sz w:val="28"/>
          <w:lang w:val="uk-UA"/>
        </w:rPr>
        <w:t xml:space="preserve"> 127.</w:t>
      </w:r>
      <w:r>
        <w:rPr>
          <w:sz w:val="28"/>
          <w:lang w:val="uk-UA"/>
        </w:rPr>
        <w:t xml:space="preserve">0.0.1 і перевірити правильність </w:t>
      </w:r>
      <w:r w:rsidRPr="00C2463A">
        <w:rPr>
          <w:sz w:val="28"/>
          <w:lang w:val="uk-UA"/>
        </w:rPr>
        <w:t>установки TCP / IP .</w:t>
      </w:r>
    </w:p>
    <w:p w14:paraId="1FDA34FB" w14:textId="77777777" w:rsidR="00C2463A" w:rsidRPr="00C2463A" w:rsidRDefault="00C2463A" w:rsidP="00C2463A">
      <w:pPr>
        <w:spacing w:line="259" w:lineRule="auto"/>
        <w:ind w:firstLine="567"/>
        <w:jc w:val="both"/>
        <w:rPr>
          <w:sz w:val="28"/>
          <w:lang w:val="uk-UA"/>
        </w:rPr>
      </w:pPr>
      <w:r w:rsidRPr="00C2463A">
        <w:rPr>
          <w:sz w:val="28"/>
          <w:lang w:val="uk-UA"/>
        </w:rPr>
        <w:t>6. Перевірте доступність по мережі будь-якої сусіднього комп’ютера.</w:t>
      </w:r>
    </w:p>
    <w:p w14:paraId="396C5D1C" w14:textId="50DD1640" w:rsidR="00C2463A" w:rsidRPr="00C2463A" w:rsidRDefault="00C2463A" w:rsidP="00C2463A">
      <w:pPr>
        <w:spacing w:line="259" w:lineRule="auto"/>
        <w:ind w:firstLine="567"/>
        <w:jc w:val="both"/>
        <w:rPr>
          <w:sz w:val="28"/>
          <w:lang w:val="uk-UA"/>
        </w:rPr>
      </w:pPr>
      <w:r w:rsidRPr="00C2463A">
        <w:rPr>
          <w:sz w:val="28"/>
          <w:lang w:val="uk-UA"/>
        </w:rPr>
        <w:t>7. Експериментально з'ясуйте макси</w:t>
      </w:r>
      <w:r>
        <w:rPr>
          <w:sz w:val="28"/>
          <w:lang w:val="uk-UA"/>
        </w:rPr>
        <w:t xml:space="preserve">мальний розмір кадру канального </w:t>
      </w:r>
      <w:r w:rsidRPr="00C2463A">
        <w:rPr>
          <w:sz w:val="28"/>
          <w:lang w:val="uk-UA"/>
        </w:rPr>
        <w:t>рівня (MTU). Для цього необхідно пос</w:t>
      </w:r>
      <w:r>
        <w:rPr>
          <w:sz w:val="28"/>
          <w:lang w:val="uk-UA"/>
        </w:rPr>
        <w:t xml:space="preserve">илати пакети різної довжини при </w:t>
      </w:r>
      <w:r w:rsidRPr="00C2463A">
        <w:rPr>
          <w:sz w:val="28"/>
          <w:lang w:val="uk-UA"/>
        </w:rPr>
        <w:t>встановленому прапорі заборони фрагмента</w:t>
      </w:r>
      <w:r>
        <w:rPr>
          <w:sz w:val="28"/>
          <w:lang w:val="uk-UA"/>
        </w:rPr>
        <w:t xml:space="preserve">ції. В якості віддаленого вузла </w:t>
      </w:r>
      <w:r w:rsidRPr="00C2463A">
        <w:rPr>
          <w:sz w:val="28"/>
          <w:lang w:val="uk-UA"/>
        </w:rPr>
        <w:t>можна вибрати адресу шлюзу а</w:t>
      </w:r>
      <w:r>
        <w:rPr>
          <w:sz w:val="28"/>
          <w:lang w:val="uk-UA"/>
        </w:rPr>
        <w:t xml:space="preserve">бо адреса будь-якого сусіднього </w:t>
      </w:r>
      <w:r w:rsidRPr="00C2463A">
        <w:rPr>
          <w:sz w:val="28"/>
          <w:lang w:val="uk-UA"/>
        </w:rPr>
        <w:t>комп'ютера. Почніть з початкового значення розміру буфера 1500.</w:t>
      </w:r>
    </w:p>
    <w:p w14:paraId="6E802B65" w14:textId="7AB12079" w:rsidR="00C2463A" w:rsidRPr="00C2463A" w:rsidRDefault="00C2463A" w:rsidP="00C2463A">
      <w:pPr>
        <w:spacing w:line="259" w:lineRule="auto"/>
        <w:ind w:firstLine="567"/>
        <w:jc w:val="both"/>
        <w:rPr>
          <w:sz w:val="28"/>
          <w:lang w:val="uk-UA"/>
        </w:rPr>
      </w:pPr>
      <w:r w:rsidRPr="00C2463A">
        <w:rPr>
          <w:sz w:val="28"/>
          <w:lang w:val="uk-UA"/>
        </w:rPr>
        <w:t xml:space="preserve">8. Виконайте команду </w:t>
      </w:r>
      <w:proofErr w:type="spellStart"/>
      <w:r w:rsidRPr="00C2463A">
        <w:rPr>
          <w:sz w:val="28"/>
          <w:lang w:val="uk-UA"/>
        </w:rPr>
        <w:t>ipconfig</w:t>
      </w:r>
      <w:proofErr w:type="spellEnd"/>
      <w:r w:rsidRPr="00C2463A">
        <w:rPr>
          <w:sz w:val="28"/>
          <w:lang w:val="uk-UA"/>
        </w:rPr>
        <w:t xml:space="preserve"> і запи</w:t>
      </w:r>
      <w:r>
        <w:rPr>
          <w:sz w:val="28"/>
          <w:lang w:val="uk-UA"/>
        </w:rPr>
        <w:t xml:space="preserve">шіть інформацію про IP -адреси, </w:t>
      </w:r>
      <w:r w:rsidRPr="00C2463A">
        <w:rPr>
          <w:sz w:val="28"/>
          <w:lang w:val="uk-UA"/>
        </w:rPr>
        <w:t>маски мережі і шлюзі за замовчуванням для мережевого адаптера.</w:t>
      </w:r>
    </w:p>
    <w:p w14:paraId="148191CE" w14:textId="079D7038" w:rsidR="00C2463A" w:rsidRPr="00C2463A" w:rsidRDefault="00C2463A" w:rsidP="00C2463A">
      <w:pPr>
        <w:spacing w:line="259" w:lineRule="auto"/>
        <w:ind w:firstLine="567"/>
        <w:jc w:val="both"/>
        <w:rPr>
          <w:sz w:val="28"/>
          <w:lang w:val="uk-UA"/>
        </w:rPr>
      </w:pPr>
      <w:r w:rsidRPr="00C2463A">
        <w:rPr>
          <w:sz w:val="28"/>
          <w:lang w:val="uk-UA"/>
        </w:rPr>
        <w:t xml:space="preserve">9. Виконайте команду </w:t>
      </w:r>
      <w:proofErr w:type="spellStart"/>
      <w:r w:rsidRPr="00C2463A">
        <w:rPr>
          <w:sz w:val="28"/>
          <w:lang w:val="uk-UA"/>
        </w:rPr>
        <w:t>ipcofig</w:t>
      </w:r>
      <w:proofErr w:type="spellEnd"/>
      <w:r w:rsidRPr="00C2463A">
        <w:rPr>
          <w:sz w:val="28"/>
          <w:lang w:val="uk-UA"/>
        </w:rPr>
        <w:t xml:space="preserve"> / </w:t>
      </w:r>
      <w:proofErr w:type="spellStart"/>
      <w:r w:rsidRPr="00C2463A">
        <w:rPr>
          <w:sz w:val="28"/>
          <w:lang w:val="uk-UA"/>
        </w:rPr>
        <w:t>all</w:t>
      </w:r>
      <w:proofErr w:type="spellEnd"/>
      <w:r w:rsidRPr="00C2463A">
        <w:rPr>
          <w:sz w:val="28"/>
          <w:lang w:val="uk-UA"/>
        </w:rPr>
        <w:t xml:space="preserve"> і з</w:t>
      </w:r>
      <w:r>
        <w:rPr>
          <w:sz w:val="28"/>
          <w:lang w:val="uk-UA"/>
        </w:rPr>
        <w:t xml:space="preserve">апишіть інформацію про апаратну </w:t>
      </w:r>
      <w:r w:rsidRPr="00C2463A">
        <w:rPr>
          <w:sz w:val="28"/>
          <w:lang w:val="uk-UA"/>
        </w:rPr>
        <w:t>адресу мережевої карти, списку DNS -серверів мережевого підключення.</w:t>
      </w:r>
    </w:p>
    <w:p w14:paraId="49C35A83" w14:textId="77777777" w:rsidR="00C2463A" w:rsidRPr="00C2463A" w:rsidRDefault="00C2463A" w:rsidP="00C2463A">
      <w:pPr>
        <w:spacing w:line="259" w:lineRule="auto"/>
        <w:ind w:firstLine="567"/>
        <w:jc w:val="both"/>
        <w:rPr>
          <w:sz w:val="28"/>
          <w:lang w:val="uk-UA"/>
        </w:rPr>
      </w:pPr>
      <w:r w:rsidRPr="00C2463A">
        <w:rPr>
          <w:sz w:val="28"/>
          <w:lang w:val="uk-UA"/>
        </w:rPr>
        <w:t>10. Отримайте таблицю маршрутизації локального комп'ютера.</w:t>
      </w:r>
    </w:p>
    <w:p w14:paraId="667422C9" w14:textId="77777777" w:rsidR="00C2463A" w:rsidRPr="00C2463A" w:rsidRDefault="00C2463A" w:rsidP="00C2463A">
      <w:pPr>
        <w:spacing w:line="259" w:lineRule="auto"/>
        <w:ind w:firstLine="567"/>
        <w:jc w:val="both"/>
        <w:rPr>
          <w:sz w:val="28"/>
          <w:lang w:val="uk-UA"/>
        </w:rPr>
      </w:pPr>
      <w:r w:rsidRPr="00C2463A">
        <w:rPr>
          <w:sz w:val="28"/>
          <w:lang w:val="uk-UA"/>
        </w:rPr>
        <w:t>11. Отримайте таблицю ARP локального комп'ютера.</w:t>
      </w:r>
    </w:p>
    <w:p w14:paraId="10677900" w14:textId="77777777" w:rsidR="00C2463A" w:rsidRPr="00C2463A" w:rsidRDefault="00C2463A" w:rsidP="00C2463A">
      <w:pPr>
        <w:spacing w:line="259" w:lineRule="auto"/>
        <w:ind w:firstLine="567"/>
        <w:jc w:val="both"/>
        <w:rPr>
          <w:sz w:val="28"/>
          <w:lang w:val="uk-UA"/>
        </w:rPr>
      </w:pPr>
      <w:r w:rsidRPr="00C2463A">
        <w:rPr>
          <w:sz w:val="28"/>
          <w:lang w:val="uk-UA"/>
        </w:rPr>
        <w:t>12. Отримайте список активних ТСP-з'єднань локального комп’ютера.</w:t>
      </w:r>
    </w:p>
    <w:p w14:paraId="64037D52" w14:textId="1BA6C835" w:rsidR="00A60F7A" w:rsidRPr="00A60F7A" w:rsidRDefault="00C2463A" w:rsidP="00C2463A">
      <w:pPr>
        <w:spacing w:line="259" w:lineRule="auto"/>
        <w:ind w:firstLine="567"/>
        <w:jc w:val="both"/>
        <w:rPr>
          <w:sz w:val="28"/>
          <w:lang w:val="uk-UA"/>
        </w:rPr>
      </w:pPr>
      <w:r w:rsidRPr="00C2463A">
        <w:rPr>
          <w:sz w:val="28"/>
          <w:lang w:val="uk-UA"/>
        </w:rPr>
        <w:t>13. Отримайте список активних ТСР</w:t>
      </w:r>
      <w:r>
        <w:rPr>
          <w:sz w:val="28"/>
          <w:lang w:val="uk-UA"/>
        </w:rPr>
        <w:t xml:space="preserve">-з'єднань локального комп’ютера </w:t>
      </w:r>
      <w:r w:rsidRPr="00C2463A">
        <w:rPr>
          <w:sz w:val="28"/>
          <w:lang w:val="uk-UA"/>
        </w:rPr>
        <w:t>без перетворення</w:t>
      </w:r>
      <w:r w:rsidR="0024632D">
        <w:rPr>
          <w:sz w:val="28"/>
          <w:lang w:val="uk-UA"/>
        </w:rPr>
        <w:t xml:space="preserve"> IP-адрес в символьні імена DNS</w:t>
      </w:r>
      <w:r w:rsidRPr="00C2463A">
        <w:rPr>
          <w:sz w:val="28"/>
          <w:lang w:val="uk-UA"/>
        </w:rPr>
        <w:t>.</w:t>
      </w:r>
    </w:p>
    <w:p w14:paraId="257BECEA" w14:textId="42B4890E" w:rsidR="00553605" w:rsidRDefault="00553605" w:rsidP="001926F2">
      <w:pPr>
        <w:pStyle w:val="af2"/>
        <w:ind w:firstLine="0"/>
        <w:rPr>
          <w:rFonts w:ascii="Times New Roman" w:hAnsi="Times New Roman" w:cs="Times New Roman"/>
          <w:lang w:val="uk-UA"/>
        </w:rPr>
      </w:pPr>
    </w:p>
    <w:p w14:paraId="45F56127" w14:textId="096A400C" w:rsidR="002F74C0" w:rsidRDefault="002F74C0" w:rsidP="00EB0A84">
      <w:pPr>
        <w:pStyle w:val="21"/>
        <w:outlineLvl w:val="0"/>
      </w:pPr>
      <w:bookmarkStart w:id="2" w:name="_Toc223782588"/>
      <w:r>
        <w:t>ВИКОНАННЯ РОБОТИ</w:t>
      </w:r>
      <w:bookmarkEnd w:id="2"/>
    </w:p>
    <w:p w14:paraId="4C27B63E" w14:textId="77777777" w:rsidR="00EF7A3F" w:rsidRPr="009836BA" w:rsidRDefault="00EF7A3F" w:rsidP="00EF7A3F">
      <w:pPr>
        <w:pStyle w:val="21"/>
        <w:jc w:val="left"/>
        <w:outlineLvl w:val="0"/>
        <w:rPr>
          <w:b w:val="0"/>
        </w:rPr>
      </w:pPr>
    </w:p>
    <w:p w14:paraId="2C83DCED" w14:textId="611544D1" w:rsidR="00F42FDF" w:rsidRDefault="00EF7A3F" w:rsidP="003570AB">
      <w:pPr>
        <w:pStyle w:val="21"/>
        <w:ind w:firstLine="567"/>
        <w:jc w:val="both"/>
        <w:rPr>
          <w:b w:val="0"/>
        </w:rPr>
      </w:pPr>
      <w:bookmarkStart w:id="3" w:name="_Toc222348603"/>
      <w:r>
        <w:rPr>
          <w:b w:val="0"/>
        </w:rPr>
        <w:t>Було ознайомлено і вивчену теоретичну частину до лабораторної.</w:t>
      </w:r>
      <w:bookmarkEnd w:id="3"/>
    </w:p>
    <w:p w14:paraId="07FDFA85" w14:textId="2DFA2318" w:rsidR="00C2463A" w:rsidRDefault="0024632D" w:rsidP="0024632D">
      <w:pPr>
        <w:pStyle w:val="21"/>
        <w:ind w:firstLine="567"/>
        <w:jc w:val="both"/>
        <w:rPr>
          <w:b w:val="0"/>
        </w:rPr>
      </w:pPr>
      <w:r>
        <w:rPr>
          <w:b w:val="0"/>
        </w:rPr>
        <w:t xml:space="preserve">Спочатку, засобами </w:t>
      </w:r>
      <w:r w:rsidRPr="0024632D">
        <w:rPr>
          <w:b w:val="0"/>
        </w:rPr>
        <w:t>ОС Windows</w:t>
      </w:r>
      <w:r>
        <w:rPr>
          <w:b w:val="0"/>
        </w:rPr>
        <w:t xml:space="preserve"> було визначено загальні відомості про систему командою </w:t>
      </w:r>
      <w:proofErr w:type="spellStart"/>
      <w:r w:rsidRPr="0024632D">
        <w:rPr>
          <w:i/>
        </w:rPr>
        <w:t>systeminfo</w:t>
      </w:r>
      <w:proofErr w:type="spellEnd"/>
      <w:r>
        <w:t xml:space="preserve"> </w:t>
      </w:r>
      <w:r w:rsidRPr="0024632D">
        <w:rPr>
          <w:b w:val="0"/>
        </w:rPr>
        <w:t>(рисунок 1)</w:t>
      </w:r>
      <w:r>
        <w:rPr>
          <w:b w:val="0"/>
        </w:rPr>
        <w:t>.</w:t>
      </w:r>
    </w:p>
    <w:p w14:paraId="702112A1" w14:textId="568CEB7E" w:rsidR="0024632D" w:rsidRDefault="0024632D" w:rsidP="0024632D">
      <w:pPr>
        <w:pStyle w:val="21"/>
        <w:rPr>
          <w:b w:val="0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22E4BADD" wp14:editId="058FDEC3">
            <wp:extent cx="6119495" cy="46831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154A" w14:textId="5EDC434E" w:rsidR="0024632D" w:rsidRDefault="0024632D" w:rsidP="0024632D">
      <w:pPr>
        <w:pStyle w:val="21"/>
        <w:rPr>
          <w:b w:val="0"/>
        </w:rPr>
      </w:pPr>
      <w:r>
        <w:rPr>
          <w:b w:val="0"/>
        </w:rPr>
        <w:t>Рисунок 1 – Загальна відомість про систему</w:t>
      </w:r>
    </w:p>
    <w:p w14:paraId="430EE17A" w14:textId="3CADEB77" w:rsidR="0024632D" w:rsidRDefault="0024632D" w:rsidP="0024632D">
      <w:pPr>
        <w:pStyle w:val="21"/>
        <w:jc w:val="left"/>
        <w:rPr>
          <w:b w:val="0"/>
        </w:rPr>
      </w:pPr>
    </w:p>
    <w:p w14:paraId="772EFFFB" w14:textId="68267D1D" w:rsidR="0024632D" w:rsidRDefault="0024632D" w:rsidP="0024632D">
      <w:pPr>
        <w:pStyle w:val="21"/>
        <w:ind w:firstLine="567"/>
        <w:jc w:val="left"/>
        <w:rPr>
          <w:b w:val="0"/>
        </w:rPr>
      </w:pPr>
      <w:r>
        <w:rPr>
          <w:b w:val="0"/>
        </w:rPr>
        <w:t xml:space="preserve">Далі, </w:t>
      </w:r>
      <w:r w:rsidR="00876EE2">
        <w:rPr>
          <w:b w:val="0"/>
        </w:rPr>
        <w:t xml:space="preserve">на рисунку 2, </w:t>
      </w:r>
      <w:r>
        <w:rPr>
          <w:b w:val="0"/>
        </w:rPr>
        <w:t xml:space="preserve">завдяки командам </w:t>
      </w:r>
      <w:proofErr w:type="spellStart"/>
      <w:r w:rsidRPr="003B62BB">
        <w:rPr>
          <w:i/>
        </w:rPr>
        <w:t>ipconfig</w:t>
      </w:r>
      <w:proofErr w:type="spellEnd"/>
      <w:r>
        <w:t xml:space="preserve"> </w:t>
      </w:r>
      <w:r w:rsidRPr="0024632D">
        <w:rPr>
          <w:b w:val="0"/>
        </w:rPr>
        <w:t>та</w:t>
      </w:r>
      <w:r>
        <w:t xml:space="preserve"> </w:t>
      </w:r>
      <w:proofErr w:type="spellStart"/>
      <w:r w:rsidRPr="003B62BB">
        <w:rPr>
          <w:i/>
        </w:rPr>
        <w:t>net</w:t>
      </w:r>
      <w:proofErr w:type="spellEnd"/>
      <w:r w:rsidRPr="003B62BB">
        <w:rPr>
          <w:i/>
        </w:rPr>
        <w:t xml:space="preserve"> </w:t>
      </w:r>
      <w:proofErr w:type="spellStart"/>
      <w:r w:rsidRPr="003B62BB">
        <w:rPr>
          <w:i/>
        </w:rPr>
        <w:t>config</w:t>
      </w:r>
      <w:proofErr w:type="spellEnd"/>
      <w:r w:rsidRPr="003B62BB">
        <w:rPr>
          <w:i/>
        </w:rPr>
        <w:t xml:space="preserve"> </w:t>
      </w:r>
      <w:proofErr w:type="spellStart"/>
      <w:r w:rsidRPr="003B62BB">
        <w:rPr>
          <w:i/>
        </w:rPr>
        <w:t>workstation</w:t>
      </w:r>
      <w:proofErr w:type="spellEnd"/>
      <w:r w:rsidRPr="003B62BB">
        <w:rPr>
          <w:i/>
        </w:rPr>
        <w:t xml:space="preserve"> </w:t>
      </w:r>
      <w:r>
        <w:rPr>
          <w:b w:val="0"/>
        </w:rPr>
        <w:t>була знайдена інформація про:</w:t>
      </w:r>
    </w:p>
    <w:p w14:paraId="13509FFB" w14:textId="5CD42F47" w:rsidR="0024632D" w:rsidRDefault="00876EE2" w:rsidP="001D35F8">
      <w:pPr>
        <w:pStyle w:val="21"/>
        <w:numPr>
          <w:ilvl w:val="0"/>
          <w:numId w:val="41"/>
        </w:numPr>
        <w:ind w:left="851" w:hanging="284"/>
        <w:jc w:val="left"/>
        <w:rPr>
          <w:b w:val="0"/>
        </w:rPr>
      </w:pPr>
      <w:r>
        <w:rPr>
          <w:b w:val="0"/>
        </w:rPr>
        <w:t>IP адреса</w:t>
      </w:r>
      <w:r w:rsidR="0024632D">
        <w:rPr>
          <w:b w:val="0"/>
        </w:rPr>
        <w:t xml:space="preserve"> – </w:t>
      </w:r>
      <w:r w:rsidRPr="00876EE2">
        <w:rPr>
          <w:b w:val="0"/>
        </w:rPr>
        <w:t>192.168.1.51</w:t>
      </w:r>
      <w:r>
        <w:rPr>
          <w:b w:val="0"/>
        </w:rPr>
        <w:t>;</w:t>
      </w:r>
    </w:p>
    <w:p w14:paraId="63BAEA3E" w14:textId="41C7B947" w:rsidR="00876EE2" w:rsidRDefault="00876EE2" w:rsidP="001D35F8">
      <w:pPr>
        <w:pStyle w:val="21"/>
        <w:numPr>
          <w:ilvl w:val="0"/>
          <w:numId w:val="41"/>
        </w:numPr>
        <w:ind w:left="851" w:hanging="284"/>
        <w:jc w:val="left"/>
        <w:rPr>
          <w:b w:val="0"/>
        </w:rPr>
      </w:pPr>
      <w:r>
        <w:rPr>
          <w:b w:val="0"/>
        </w:rPr>
        <w:t>Маска</w:t>
      </w:r>
      <w:r w:rsidRPr="0024632D">
        <w:rPr>
          <w:b w:val="0"/>
        </w:rPr>
        <w:t xml:space="preserve"> підмережі</w:t>
      </w:r>
      <w:r>
        <w:rPr>
          <w:b w:val="0"/>
        </w:rPr>
        <w:t xml:space="preserve"> – </w:t>
      </w:r>
      <w:r w:rsidRPr="00876EE2">
        <w:rPr>
          <w:b w:val="0"/>
        </w:rPr>
        <w:t>255.255.255.0</w:t>
      </w:r>
      <w:r>
        <w:rPr>
          <w:b w:val="0"/>
        </w:rPr>
        <w:t>;</w:t>
      </w:r>
    </w:p>
    <w:p w14:paraId="421831A4" w14:textId="28E66FF6" w:rsidR="00876EE2" w:rsidRDefault="00876EE2" w:rsidP="001D35F8">
      <w:pPr>
        <w:pStyle w:val="21"/>
        <w:numPr>
          <w:ilvl w:val="0"/>
          <w:numId w:val="41"/>
        </w:numPr>
        <w:ind w:left="851" w:hanging="284"/>
        <w:jc w:val="left"/>
        <w:rPr>
          <w:b w:val="0"/>
        </w:rPr>
      </w:pPr>
      <w:r>
        <w:rPr>
          <w:b w:val="0"/>
        </w:rPr>
        <w:t xml:space="preserve">Основний шлюз – </w:t>
      </w:r>
      <w:r w:rsidRPr="00876EE2">
        <w:rPr>
          <w:b w:val="0"/>
        </w:rPr>
        <w:t>192.168.1.1</w:t>
      </w:r>
      <w:r>
        <w:rPr>
          <w:b w:val="0"/>
        </w:rPr>
        <w:t>;</w:t>
      </w:r>
    </w:p>
    <w:p w14:paraId="687E4DF6" w14:textId="6AFA6BA2" w:rsidR="00876EE2" w:rsidRDefault="00876EE2" w:rsidP="001D35F8">
      <w:pPr>
        <w:pStyle w:val="21"/>
        <w:numPr>
          <w:ilvl w:val="0"/>
          <w:numId w:val="41"/>
        </w:numPr>
        <w:ind w:left="851" w:hanging="284"/>
        <w:jc w:val="left"/>
        <w:rPr>
          <w:b w:val="0"/>
        </w:rPr>
      </w:pPr>
      <w:r>
        <w:rPr>
          <w:b w:val="0"/>
        </w:rPr>
        <w:t xml:space="preserve">Ім'я комп'ютера та локального </w:t>
      </w:r>
      <w:proofErr w:type="spellStart"/>
      <w:r>
        <w:rPr>
          <w:b w:val="0"/>
        </w:rPr>
        <w:t>хоста</w:t>
      </w:r>
      <w:proofErr w:type="spellEnd"/>
      <w:r w:rsidR="0024632D">
        <w:rPr>
          <w:b w:val="0"/>
        </w:rPr>
        <w:t xml:space="preserve"> – </w:t>
      </w:r>
      <w:r w:rsidRPr="00876EE2">
        <w:rPr>
          <w:b w:val="0"/>
        </w:rPr>
        <w:t>DESKTOP-72AJHAF</w:t>
      </w:r>
      <w:r>
        <w:rPr>
          <w:b w:val="0"/>
        </w:rPr>
        <w:t>.</w:t>
      </w:r>
    </w:p>
    <w:p w14:paraId="5098668E" w14:textId="73EB90CA" w:rsidR="00876EE2" w:rsidRDefault="00876EE2" w:rsidP="00876EE2">
      <w:pPr>
        <w:pStyle w:val="21"/>
        <w:rPr>
          <w:b w:val="0"/>
        </w:rPr>
      </w:pPr>
      <w:r w:rsidRPr="00876EE2">
        <w:rPr>
          <w:b w:val="0"/>
        </w:rPr>
        <w:lastRenderedPageBreak/>
        <w:drawing>
          <wp:inline distT="0" distB="0" distL="0" distR="0" wp14:anchorId="29A365B1" wp14:editId="453526AC">
            <wp:extent cx="4916159" cy="8820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5450" cy="885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8C85" w14:textId="6779D800" w:rsidR="00876EE2" w:rsidRDefault="00876EE2" w:rsidP="00876EE2">
      <w:pPr>
        <w:pStyle w:val="21"/>
        <w:rPr>
          <w:b w:val="0"/>
        </w:rPr>
      </w:pPr>
      <w:r>
        <w:rPr>
          <w:b w:val="0"/>
        </w:rPr>
        <w:t xml:space="preserve">Рисунок 2 – </w:t>
      </w:r>
      <w:r w:rsidR="001D35F8">
        <w:rPr>
          <w:b w:val="0"/>
        </w:rPr>
        <w:t>Результат к</w:t>
      </w:r>
      <w:r>
        <w:rPr>
          <w:b w:val="0"/>
        </w:rPr>
        <w:t xml:space="preserve">оманди </w:t>
      </w:r>
      <w:proofErr w:type="spellStart"/>
      <w:r w:rsidRPr="00876EE2">
        <w:rPr>
          <w:b w:val="0"/>
        </w:rPr>
        <w:t>ipconfig</w:t>
      </w:r>
      <w:proofErr w:type="spellEnd"/>
      <w:r w:rsidRPr="00876EE2">
        <w:rPr>
          <w:b w:val="0"/>
        </w:rPr>
        <w:t xml:space="preserve"> та </w:t>
      </w:r>
      <w:proofErr w:type="spellStart"/>
      <w:r w:rsidRPr="00876EE2">
        <w:rPr>
          <w:b w:val="0"/>
        </w:rPr>
        <w:t>net</w:t>
      </w:r>
      <w:proofErr w:type="spellEnd"/>
      <w:r w:rsidRPr="00876EE2">
        <w:rPr>
          <w:b w:val="0"/>
        </w:rPr>
        <w:t xml:space="preserve"> </w:t>
      </w:r>
      <w:proofErr w:type="spellStart"/>
      <w:r w:rsidRPr="00876EE2">
        <w:rPr>
          <w:b w:val="0"/>
        </w:rPr>
        <w:t>config</w:t>
      </w:r>
      <w:proofErr w:type="spellEnd"/>
      <w:r w:rsidRPr="00876EE2">
        <w:rPr>
          <w:b w:val="0"/>
        </w:rPr>
        <w:t xml:space="preserve"> </w:t>
      </w:r>
      <w:proofErr w:type="spellStart"/>
      <w:r w:rsidRPr="00876EE2">
        <w:rPr>
          <w:b w:val="0"/>
        </w:rPr>
        <w:t>workstation</w:t>
      </w:r>
      <w:proofErr w:type="spellEnd"/>
    </w:p>
    <w:p w14:paraId="0A818762" w14:textId="037006F3" w:rsidR="00876EE2" w:rsidRDefault="00F832AB" w:rsidP="00F832AB">
      <w:pPr>
        <w:pStyle w:val="21"/>
        <w:ind w:firstLine="567"/>
        <w:jc w:val="both"/>
        <w:rPr>
          <w:b w:val="0"/>
        </w:rPr>
      </w:pPr>
      <w:r>
        <w:rPr>
          <w:b w:val="0"/>
        </w:rPr>
        <w:lastRenderedPageBreak/>
        <w:t>Наступним кроком, з</w:t>
      </w:r>
      <w:r w:rsidRPr="00F832AB">
        <w:rPr>
          <w:b w:val="0"/>
        </w:rPr>
        <w:t xml:space="preserve">а допомогою команди </w:t>
      </w:r>
      <w:proofErr w:type="spellStart"/>
      <w:r w:rsidRPr="003B62BB">
        <w:rPr>
          <w:i/>
        </w:rPr>
        <w:t>ping</w:t>
      </w:r>
      <w:proofErr w:type="spellEnd"/>
      <w:r w:rsidRPr="003B62BB">
        <w:rPr>
          <w:i/>
        </w:rPr>
        <w:t xml:space="preserve"> 127.0.0.1</w:t>
      </w:r>
      <w:r w:rsidRPr="00F832AB">
        <w:rPr>
          <w:b w:val="0"/>
        </w:rPr>
        <w:t xml:space="preserve"> виконано тестування інтерфейсу </w:t>
      </w:r>
      <w:proofErr w:type="spellStart"/>
      <w:r w:rsidRPr="00F832AB">
        <w:rPr>
          <w:b w:val="0"/>
        </w:rPr>
        <w:t>Loopback</w:t>
      </w:r>
      <w:proofErr w:type="spellEnd"/>
      <w:r w:rsidRPr="00F832AB">
        <w:rPr>
          <w:b w:val="0"/>
        </w:rPr>
        <w:t xml:space="preserve">. Усі 4 </w:t>
      </w:r>
      <w:proofErr w:type="spellStart"/>
      <w:r w:rsidRPr="00F832AB">
        <w:rPr>
          <w:b w:val="0"/>
        </w:rPr>
        <w:t>ехо</w:t>
      </w:r>
      <w:proofErr w:type="spellEnd"/>
      <w:r w:rsidRPr="00F832AB">
        <w:rPr>
          <w:b w:val="0"/>
        </w:rPr>
        <w:t>-</w:t>
      </w:r>
      <w:r w:rsidR="00F60EE2">
        <w:rPr>
          <w:b w:val="0"/>
        </w:rPr>
        <w:t>запити пройшли успішно</w:t>
      </w:r>
      <w:r w:rsidRPr="00F832AB">
        <w:rPr>
          <w:b w:val="0"/>
        </w:rPr>
        <w:t>, що підтверджує коректну роботу стека TCP/IP в операційній системі</w:t>
      </w:r>
      <w:r>
        <w:rPr>
          <w:b w:val="0"/>
        </w:rPr>
        <w:t>. Результат на рисунку 3</w:t>
      </w:r>
      <w:r w:rsidRPr="00F832AB">
        <w:rPr>
          <w:b w:val="0"/>
        </w:rPr>
        <w:t>.</w:t>
      </w:r>
    </w:p>
    <w:p w14:paraId="5F47DACE" w14:textId="77777777" w:rsidR="00F832AB" w:rsidRDefault="00F832AB" w:rsidP="00F832AB">
      <w:pPr>
        <w:pStyle w:val="21"/>
        <w:ind w:firstLine="567"/>
        <w:jc w:val="both"/>
        <w:rPr>
          <w:b w:val="0"/>
        </w:rPr>
      </w:pPr>
    </w:p>
    <w:p w14:paraId="45773BFE" w14:textId="6B6D7D12" w:rsidR="00876EE2" w:rsidRDefault="00F832AB" w:rsidP="00876EE2">
      <w:pPr>
        <w:pStyle w:val="21"/>
        <w:rPr>
          <w:b w:val="0"/>
        </w:rPr>
      </w:pPr>
      <w:r w:rsidRPr="00F832AB">
        <w:rPr>
          <w:b w:val="0"/>
        </w:rPr>
        <w:drawing>
          <wp:inline distT="0" distB="0" distL="0" distR="0" wp14:anchorId="49794575" wp14:editId="4C6A6422">
            <wp:extent cx="4925112" cy="2467319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0AE1" w14:textId="1514248C" w:rsidR="00F832AB" w:rsidRDefault="00F832AB" w:rsidP="00876EE2">
      <w:pPr>
        <w:pStyle w:val="21"/>
        <w:rPr>
          <w:b w:val="0"/>
        </w:rPr>
      </w:pPr>
      <w:r>
        <w:rPr>
          <w:b w:val="0"/>
        </w:rPr>
        <w:t xml:space="preserve">Рисунок 3 – </w:t>
      </w:r>
      <w:r w:rsidR="001D35F8">
        <w:rPr>
          <w:b w:val="0"/>
        </w:rPr>
        <w:t>Результат команди</w:t>
      </w:r>
      <w:r>
        <w:rPr>
          <w:b w:val="0"/>
        </w:rPr>
        <w:t xml:space="preserve"> </w:t>
      </w:r>
      <w:proofErr w:type="spellStart"/>
      <w:r w:rsidRPr="00F832AB">
        <w:rPr>
          <w:b w:val="0"/>
        </w:rPr>
        <w:t>ping</w:t>
      </w:r>
      <w:proofErr w:type="spellEnd"/>
      <w:r w:rsidRPr="00F832AB">
        <w:rPr>
          <w:b w:val="0"/>
        </w:rPr>
        <w:t xml:space="preserve"> 127.0.0.1</w:t>
      </w:r>
    </w:p>
    <w:p w14:paraId="1913F5E3" w14:textId="5E85B016" w:rsidR="00F832AB" w:rsidRDefault="00F832AB" w:rsidP="00F832AB">
      <w:pPr>
        <w:pStyle w:val="21"/>
        <w:jc w:val="both"/>
        <w:rPr>
          <w:b w:val="0"/>
        </w:rPr>
      </w:pPr>
    </w:p>
    <w:p w14:paraId="49C12EA2" w14:textId="227B7BCC" w:rsidR="00F832AB" w:rsidRDefault="00F832AB" w:rsidP="00F832AB">
      <w:pPr>
        <w:pStyle w:val="21"/>
        <w:ind w:firstLine="567"/>
        <w:jc w:val="both"/>
        <w:rPr>
          <w:b w:val="0"/>
        </w:rPr>
      </w:pPr>
      <w:r>
        <w:rPr>
          <w:b w:val="0"/>
        </w:rPr>
        <w:t>На рисунку 4 наведено результат</w:t>
      </w:r>
      <w:r w:rsidR="001D35F8">
        <w:rPr>
          <w:b w:val="0"/>
        </w:rPr>
        <w:t xml:space="preserve"> доступності</w:t>
      </w:r>
      <w:r w:rsidRPr="00F832AB">
        <w:rPr>
          <w:b w:val="0"/>
        </w:rPr>
        <w:t xml:space="preserve"> по мережі будь-якої сусіднього комп’ютера</w:t>
      </w:r>
      <w:r w:rsidR="001D35F8">
        <w:rPr>
          <w:b w:val="0"/>
        </w:rPr>
        <w:t xml:space="preserve"> (</w:t>
      </w:r>
      <w:r w:rsidR="001D35F8" w:rsidRPr="001D35F8">
        <w:rPr>
          <w:i/>
          <w:lang w:val="en-US"/>
        </w:rPr>
        <w:t>ping</w:t>
      </w:r>
      <w:r w:rsidR="001D35F8" w:rsidRPr="001D35F8">
        <w:rPr>
          <w:i/>
          <w:lang w:val="ru-RU"/>
        </w:rPr>
        <w:t xml:space="preserve"> 192.168.1.1</w:t>
      </w:r>
      <w:r w:rsidR="001D35F8" w:rsidRPr="001D35F8">
        <w:rPr>
          <w:b w:val="0"/>
          <w:lang w:val="ru-RU"/>
        </w:rPr>
        <w:t>)</w:t>
      </w:r>
      <w:r>
        <w:rPr>
          <w:b w:val="0"/>
        </w:rPr>
        <w:t xml:space="preserve">. </w:t>
      </w:r>
      <w:r w:rsidR="003B62BB">
        <w:rPr>
          <w:b w:val="0"/>
        </w:rPr>
        <w:t>Так як у мене не має</w:t>
      </w:r>
      <w:r>
        <w:rPr>
          <w:b w:val="0"/>
        </w:rPr>
        <w:t xml:space="preserve"> можливості </w:t>
      </w:r>
      <w:r w:rsidR="003B62BB">
        <w:rPr>
          <w:b w:val="0"/>
        </w:rPr>
        <w:t xml:space="preserve">використовувати інші комп’ютери, то, у якості альтернативи, було </w:t>
      </w:r>
      <w:r w:rsidR="00473DF3">
        <w:rPr>
          <w:b w:val="0"/>
        </w:rPr>
        <w:t>використано адресу шлюзу</w:t>
      </w:r>
      <w:r w:rsidR="003B62BB">
        <w:rPr>
          <w:b w:val="0"/>
        </w:rPr>
        <w:t>.</w:t>
      </w:r>
    </w:p>
    <w:p w14:paraId="769BFB06" w14:textId="7AE201BD" w:rsidR="003B62BB" w:rsidRDefault="003B62BB" w:rsidP="003B62BB">
      <w:pPr>
        <w:pStyle w:val="21"/>
        <w:rPr>
          <w:b w:val="0"/>
        </w:rPr>
      </w:pPr>
    </w:p>
    <w:p w14:paraId="4B69B2EF" w14:textId="20900D8D" w:rsidR="003B62BB" w:rsidRDefault="003B62BB" w:rsidP="003B62BB">
      <w:pPr>
        <w:pStyle w:val="21"/>
        <w:rPr>
          <w:b w:val="0"/>
        </w:rPr>
      </w:pPr>
      <w:r w:rsidRPr="003B62BB">
        <w:rPr>
          <w:b w:val="0"/>
        </w:rPr>
        <w:drawing>
          <wp:inline distT="0" distB="0" distL="0" distR="0" wp14:anchorId="51648FB9" wp14:editId="19EA7A36">
            <wp:extent cx="5029902" cy="244826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17E9" w14:textId="4F620818" w:rsidR="003B62BB" w:rsidRDefault="003B62BB" w:rsidP="003B62BB">
      <w:pPr>
        <w:pStyle w:val="21"/>
        <w:rPr>
          <w:b w:val="0"/>
        </w:rPr>
      </w:pPr>
      <w:r>
        <w:rPr>
          <w:b w:val="0"/>
        </w:rPr>
        <w:t xml:space="preserve">Рисунок 4 – Результат доступності до </w:t>
      </w:r>
      <w:proofErr w:type="spellStart"/>
      <w:r>
        <w:rPr>
          <w:b w:val="0"/>
        </w:rPr>
        <w:t>роутера</w:t>
      </w:r>
      <w:proofErr w:type="spellEnd"/>
    </w:p>
    <w:p w14:paraId="7EDD6C03" w14:textId="6242F379" w:rsidR="003B62BB" w:rsidRDefault="003B62BB" w:rsidP="003B62BB">
      <w:pPr>
        <w:pStyle w:val="21"/>
        <w:jc w:val="left"/>
        <w:rPr>
          <w:b w:val="0"/>
        </w:rPr>
      </w:pPr>
    </w:p>
    <w:p w14:paraId="7B30279B" w14:textId="145560DC" w:rsidR="003B62BB" w:rsidRPr="003B62BB" w:rsidRDefault="003B62BB" w:rsidP="003B62BB">
      <w:pPr>
        <w:pStyle w:val="21"/>
        <w:ind w:firstLine="567"/>
        <w:jc w:val="both"/>
        <w:rPr>
          <w:b w:val="0"/>
        </w:rPr>
      </w:pPr>
      <w:r>
        <w:rPr>
          <w:b w:val="0"/>
        </w:rPr>
        <w:t>Далі, з</w:t>
      </w:r>
      <w:r w:rsidRPr="003B62BB">
        <w:rPr>
          <w:b w:val="0"/>
        </w:rPr>
        <w:t xml:space="preserve">а допомогою команди </w:t>
      </w:r>
      <w:proofErr w:type="spellStart"/>
      <w:r w:rsidRPr="003B62BB">
        <w:rPr>
          <w:b w:val="0"/>
        </w:rPr>
        <w:t>ping</w:t>
      </w:r>
      <w:proofErr w:type="spellEnd"/>
      <w:r w:rsidRPr="003B62BB">
        <w:rPr>
          <w:b w:val="0"/>
        </w:rPr>
        <w:t xml:space="preserve"> з ключами заборони фрагментації (-f) та вказівки розміру буфера (-l) було визначено розмір MTU</w:t>
      </w:r>
      <w:r>
        <w:rPr>
          <w:b w:val="0"/>
        </w:rPr>
        <w:t xml:space="preserve"> (рисунок 5)</w:t>
      </w:r>
      <w:r w:rsidRPr="003B62BB">
        <w:rPr>
          <w:b w:val="0"/>
        </w:rPr>
        <w:t>.</w:t>
      </w:r>
    </w:p>
    <w:p w14:paraId="3D835587" w14:textId="1F4A6487" w:rsidR="003B62BB" w:rsidRDefault="003B62BB" w:rsidP="003B62BB">
      <w:pPr>
        <w:pStyle w:val="21"/>
        <w:ind w:firstLine="567"/>
        <w:jc w:val="both"/>
        <w:rPr>
          <w:b w:val="0"/>
        </w:rPr>
      </w:pPr>
      <w:r w:rsidRPr="003B62BB">
        <w:rPr>
          <w:b w:val="0"/>
        </w:rPr>
        <w:t xml:space="preserve">При команді </w:t>
      </w:r>
      <w:proofErr w:type="spellStart"/>
      <w:r w:rsidR="001D35F8">
        <w:rPr>
          <w:i/>
        </w:rPr>
        <w:t>ping</w:t>
      </w:r>
      <w:proofErr w:type="spellEnd"/>
      <w:r w:rsidRPr="001D35F8">
        <w:rPr>
          <w:i/>
        </w:rPr>
        <w:t xml:space="preserve"> -f -l 1500</w:t>
      </w:r>
      <w:r w:rsidR="001D35F8" w:rsidRPr="001D35F8">
        <w:rPr>
          <w:i/>
          <w:lang w:val="ru-RU"/>
        </w:rPr>
        <w:t xml:space="preserve"> 192.168.1.1</w:t>
      </w:r>
      <w:r w:rsidRPr="003B62BB">
        <w:rPr>
          <w:b w:val="0"/>
        </w:rPr>
        <w:t xml:space="preserve"> було отримано повідомлення про необхідність фрагментації. Шляхом підбору визначено, що максимальний розмір корисного навантаження, який проходить без фра</w:t>
      </w:r>
      <w:r>
        <w:rPr>
          <w:b w:val="0"/>
        </w:rPr>
        <w:t xml:space="preserve">гментації, становить </w:t>
      </w:r>
      <w:bookmarkStart w:id="4" w:name="_GoBack"/>
      <w:r w:rsidRPr="00F60EE2">
        <w:t>1472</w:t>
      </w:r>
      <w:bookmarkEnd w:id="4"/>
      <w:r>
        <w:rPr>
          <w:b w:val="0"/>
        </w:rPr>
        <w:t xml:space="preserve"> байти.</w:t>
      </w:r>
    </w:p>
    <w:p w14:paraId="17EA46E4" w14:textId="4241D186" w:rsidR="003B62BB" w:rsidRDefault="003B62BB" w:rsidP="002D1E46">
      <w:pPr>
        <w:pStyle w:val="21"/>
        <w:rPr>
          <w:b w:val="0"/>
        </w:rPr>
      </w:pPr>
      <w:r w:rsidRPr="003B62BB">
        <w:rPr>
          <w:b w:val="0"/>
        </w:rPr>
        <w:lastRenderedPageBreak/>
        <w:drawing>
          <wp:inline distT="0" distB="0" distL="0" distR="0" wp14:anchorId="5439184A" wp14:editId="1128E4A1">
            <wp:extent cx="4390597" cy="88296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9912" cy="884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D4B3" w14:textId="73DA83F4" w:rsidR="003B62BB" w:rsidRDefault="003B62BB" w:rsidP="002D1E46">
      <w:pPr>
        <w:pStyle w:val="21"/>
        <w:rPr>
          <w:b w:val="0"/>
        </w:rPr>
      </w:pPr>
      <w:r>
        <w:rPr>
          <w:b w:val="0"/>
        </w:rPr>
        <w:t xml:space="preserve">Рисунок 5 – </w:t>
      </w:r>
      <w:r w:rsidR="001D35F8">
        <w:rPr>
          <w:b w:val="0"/>
        </w:rPr>
        <w:t>Результат</w:t>
      </w:r>
    </w:p>
    <w:p w14:paraId="210512DD" w14:textId="65C0A532" w:rsidR="001D35F8" w:rsidRDefault="001D35F8" w:rsidP="001D35F8">
      <w:pPr>
        <w:pStyle w:val="21"/>
        <w:ind w:firstLine="567"/>
        <w:jc w:val="left"/>
        <w:rPr>
          <w:b w:val="0"/>
        </w:rPr>
      </w:pPr>
      <w:r>
        <w:rPr>
          <w:b w:val="0"/>
        </w:rPr>
        <w:lastRenderedPageBreak/>
        <w:t xml:space="preserve">Завдяки команди </w:t>
      </w:r>
      <w:proofErr w:type="spellStart"/>
      <w:r w:rsidRPr="001D35F8">
        <w:t>ipconfig</w:t>
      </w:r>
      <w:proofErr w:type="spellEnd"/>
      <w:r w:rsidRPr="001D35F8">
        <w:t xml:space="preserve"> /</w:t>
      </w:r>
      <w:proofErr w:type="spellStart"/>
      <w:r w:rsidRPr="001D35F8">
        <w:t>all</w:t>
      </w:r>
      <w:proofErr w:type="spellEnd"/>
      <w:r w:rsidRPr="001D35F8">
        <w:rPr>
          <w:b w:val="0"/>
        </w:rPr>
        <w:t xml:space="preserve"> </w:t>
      </w:r>
      <w:r>
        <w:rPr>
          <w:b w:val="0"/>
        </w:rPr>
        <w:t>було о</w:t>
      </w:r>
      <w:r w:rsidRPr="001D35F8">
        <w:rPr>
          <w:b w:val="0"/>
        </w:rPr>
        <w:t>тримано повну інформацію про основний ад</w:t>
      </w:r>
      <w:r w:rsidR="002D1E46">
        <w:rPr>
          <w:b w:val="0"/>
        </w:rPr>
        <w:t>аптер (</w:t>
      </w:r>
      <w:proofErr w:type="spellStart"/>
      <w:r w:rsidR="002D1E46">
        <w:rPr>
          <w:b w:val="0"/>
        </w:rPr>
        <w:t>Беспроводная</w:t>
      </w:r>
      <w:proofErr w:type="spellEnd"/>
      <w:r w:rsidR="002D1E46">
        <w:rPr>
          <w:b w:val="0"/>
        </w:rPr>
        <w:t xml:space="preserve"> </w:t>
      </w:r>
      <w:proofErr w:type="spellStart"/>
      <w:r w:rsidR="002D1E46">
        <w:rPr>
          <w:b w:val="0"/>
        </w:rPr>
        <w:t>сеть</w:t>
      </w:r>
      <w:proofErr w:type="spellEnd"/>
      <w:r w:rsidRPr="001D35F8">
        <w:rPr>
          <w:b w:val="0"/>
        </w:rPr>
        <w:t>):</w:t>
      </w:r>
    </w:p>
    <w:p w14:paraId="6B8A7DE4" w14:textId="34BEB321" w:rsidR="001D35F8" w:rsidRDefault="00473DF3" w:rsidP="007515E9">
      <w:pPr>
        <w:pStyle w:val="21"/>
        <w:numPr>
          <w:ilvl w:val="0"/>
          <w:numId w:val="41"/>
        </w:numPr>
        <w:ind w:left="851" w:hanging="284"/>
        <w:jc w:val="left"/>
        <w:rPr>
          <w:b w:val="0"/>
        </w:rPr>
      </w:pPr>
      <w:r>
        <w:rPr>
          <w:b w:val="0"/>
        </w:rPr>
        <w:t>Фізична адреса</w:t>
      </w:r>
      <w:r w:rsidRPr="00473DF3">
        <w:rPr>
          <w:b w:val="0"/>
        </w:rPr>
        <w:t>: 70-D8-23-24-EA-32</w:t>
      </w:r>
      <w:r>
        <w:rPr>
          <w:b w:val="0"/>
        </w:rPr>
        <w:t>;</w:t>
      </w:r>
    </w:p>
    <w:p w14:paraId="1328E395" w14:textId="6DFB6DD1" w:rsidR="00473DF3" w:rsidRDefault="00473DF3" w:rsidP="007515E9">
      <w:pPr>
        <w:pStyle w:val="21"/>
        <w:numPr>
          <w:ilvl w:val="0"/>
          <w:numId w:val="41"/>
        </w:numPr>
        <w:ind w:left="851" w:hanging="284"/>
        <w:jc w:val="left"/>
        <w:rPr>
          <w:b w:val="0"/>
        </w:rPr>
      </w:pPr>
      <w:r>
        <w:rPr>
          <w:b w:val="0"/>
        </w:rPr>
        <w:t>DNS-сервери</w:t>
      </w:r>
      <w:r w:rsidRPr="00473DF3">
        <w:rPr>
          <w:b w:val="0"/>
        </w:rPr>
        <w:t>: 192.168.1.1</w:t>
      </w:r>
      <w:r>
        <w:rPr>
          <w:b w:val="0"/>
        </w:rPr>
        <w:t>.</w:t>
      </w:r>
    </w:p>
    <w:p w14:paraId="61B0D04D" w14:textId="51532BC9" w:rsidR="00473DF3" w:rsidRDefault="00473DF3" w:rsidP="00473DF3">
      <w:pPr>
        <w:pStyle w:val="21"/>
        <w:rPr>
          <w:b w:val="0"/>
        </w:rPr>
      </w:pPr>
    </w:p>
    <w:p w14:paraId="7EC3A3FE" w14:textId="4064E160" w:rsidR="00473DF3" w:rsidRDefault="00473DF3" w:rsidP="00473DF3">
      <w:pPr>
        <w:pStyle w:val="21"/>
        <w:rPr>
          <w:b w:val="0"/>
        </w:rPr>
      </w:pPr>
      <w:r w:rsidRPr="00473DF3">
        <w:rPr>
          <w:b w:val="0"/>
        </w:rPr>
        <w:drawing>
          <wp:inline distT="0" distB="0" distL="0" distR="0" wp14:anchorId="20FD032D" wp14:editId="3694FD4A">
            <wp:extent cx="6119495" cy="29978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051A" w14:textId="7BF37EDD" w:rsidR="00473DF3" w:rsidRDefault="00473DF3" w:rsidP="00473DF3">
      <w:pPr>
        <w:pStyle w:val="21"/>
        <w:rPr>
          <w:b w:val="0"/>
        </w:rPr>
      </w:pPr>
      <w:r>
        <w:rPr>
          <w:b w:val="0"/>
        </w:rPr>
        <w:t xml:space="preserve">Рисунок 6 – Виконання команди </w:t>
      </w:r>
      <w:proofErr w:type="spellStart"/>
      <w:r w:rsidRPr="00473DF3">
        <w:rPr>
          <w:b w:val="0"/>
        </w:rPr>
        <w:t>ipconfig</w:t>
      </w:r>
      <w:proofErr w:type="spellEnd"/>
      <w:r w:rsidRPr="00473DF3">
        <w:rPr>
          <w:b w:val="0"/>
        </w:rPr>
        <w:t xml:space="preserve"> /</w:t>
      </w:r>
      <w:proofErr w:type="spellStart"/>
      <w:r w:rsidRPr="00473DF3">
        <w:rPr>
          <w:b w:val="0"/>
        </w:rPr>
        <w:t>all</w:t>
      </w:r>
      <w:proofErr w:type="spellEnd"/>
    </w:p>
    <w:p w14:paraId="4756EC48" w14:textId="57BD2F16" w:rsidR="00473DF3" w:rsidRDefault="00473DF3" w:rsidP="00473DF3">
      <w:pPr>
        <w:pStyle w:val="21"/>
        <w:jc w:val="left"/>
        <w:rPr>
          <w:b w:val="0"/>
        </w:rPr>
      </w:pPr>
    </w:p>
    <w:p w14:paraId="0FC43384" w14:textId="17FE9DE9" w:rsidR="002D1E46" w:rsidRDefault="002D1E46" w:rsidP="002D1E46">
      <w:pPr>
        <w:pStyle w:val="21"/>
        <w:ind w:firstLine="567"/>
        <w:jc w:val="both"/>
        <w:rPr>
          <w:b w:val="0"/>
        </w:rPr>
      </w:pPr>
      <w:r>
        <w:rPr>
          <w:b w:val="0"/>
        </w:rPr>
        <w:t>На рисунку 7 наведено результат команди</w:t>
      </w:r>
      <w:r w:rsidRPr="002D1E46">
        <w:rPr>
          <w:b w:val="0"/>
        </w:rPr>
        <w:t xml:space="preserve"> </w:t>
      </w:r>
      <w:proofErr w:type="spellStart"/>
      <w:r w:rsidRPr="002D1E46">
        <w:rPr>
          <w:i/>
        </w:rPr>
        <w:t>route</w:t>
      </w:r>
      <w:proofErr w:type="spellEnd"/>
      <w:r w:rsidRPr="002D1E46">
        <w:rPr>
          <w:i/>
        </w:rPr>
        <w:t xml:space="preserve"> </w:t>
      </w:r>
      <w:proofErr w:type="spellStart"/>
      <w:r w:rsidRPr="002D1E46">
        <w:rPr>
          <w:i/>
        </w:rPr>
        <w:t>print</w:t>
      </w:r>
      <w:proofErr w:type="spellEnd"/>
      <w:r>
        <w:rPr>
          <w:b w:val="0"/>
        </w:rPr>
        <w:t>, яка вивела</w:t>
      </w:r>
      <w:r w:rsidRPr="002D1E46">
        <w:rPr>
          <w:b w:val="0"/>
        </w:rPr>
        <w:t xml:space="preserve"> таблицю маршрутизації комп’ютера (IPv4 </w:t>
      </w:r>
      <w:proofErr w:type="spellStart"/>
      <w:r w:rsidRPr="002D1E46">
        <w:rPr>
          <w:b w:val="0"/>
        </w:rPr>
        <w:t>Route</w:t>
      </w:r>
      <w:proofErr w:type="spellEnd"/>
      <w:r w:rsidRPr="002D1E46">
        <w:rPr>
          <w:b w:val="0"/>
        </w:rPr>
        <w:t xml:space="preserve"> </w:t>
      </w:r>
      <w:proofErr w:type="spellStart"/>
      <w:r w:rsidRPr="002D1E46">
        <w:rPr>
          <w:b w:val="0"/>
        </w:rPr>
        <w:t>Table</w:t>
      </w:r>
      <w:proofErr w:type="spellEnd"/>
      <w:r w:rsidRPr="002D1E46">
        <w:rPr>
          <w:b w:val="0"/>
        </w:rPr>
        <w:t>), де відоб</w:t>
      </w:r>
      <w:r>
        <w:rPr>
          <w:b w:val="0"/>
        </w:rPr>
        <w:t>ражено активні маршрути та</w:t>
      </w:r>
      <w:r w:rsidRPr="002D1E46">
        <w:rPr>
          <w:b w:val="0"/>
        </w:rPr>
        <w:t xml:space="preserve"> маршрут за замовчуванн</w:t>
      </w:r>
      <w:r>
        <w:rPr>
          <w:b w:val="0"/>
        </w:rPr>
        <w:t>ям</w:t>
      </w:r>
      <w:r w:rsidRPr="002D1E46">
        <w:rPr>
          <w:b w:val="0"/>
        </w:rPr>
        <w:t>.</w:t>
      </w:r>
    </w:p>
    <w:p w14:paraId="5C7BE48F" w14:textId="1777C4D5" w:rsidR="00473DF3" w:rsidRDefault="002D1E46" w:rsidP="002D1E46">
      <w:pPr>
        <w:pStyle w:val="21"/>
        <w:rPr>
          <w:b w:val="0"/>
        </w:rPr>
      </w:pPr>
      <w:r w:rsidRPr="002D1E46">
        <w:rPr>
          <w:b w:val="0"/>
        </w:rPr>
        <w:lastRenderedPageBreak/>
        <w:drawing>
          <wp:inline distT="0" distB="0" distL="0" distR="0" wp14:anchorId="04ED0B5E" wp14:editId="00E4534C">
            <wp:extent cx="4595191" cy="8810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7093" cy="88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EE20" w14:textId="544F0C59" w:rsidR="002D1E46" w:rsidRDefault="002D1E46" w:rsidP="002D1E46">
      <w:pPr>
        <w:pStyle w:val="21"/>
        <w:rPr>
          <w:b w:val="0"/>
        </w:rPr>
      </w:pPr>
      <w:r>
        <w:rPr>
          <w:b w:val="0"/>
        </w:rPr>
        <w:t xml:space="preserve">Рисунок 7 – </w:t>
      </w:r>
      <w:proofErr w:type="spellStart"/>
      <w:r>
        <w:rPr>
          <w:b w:val="0"/>
        </w:rPr>
        <w:t>Виклнання</w:t>
      </w:r>
      <w:proofErr w:type="spellEnd"/>
      <w:r>
        <w:rPr>
          <w:b w:val="0"/>
        </w:rPr>
        <w:t xml:space="preserve"> команди </w:t>
      </w:r>
      <w:proofErr w:type="spellStart"/>
      <w:r w:rsidRPr="002D1E46">
        <w:rPr>
          <w:b w:val="0"/>
        </w:rPr>
        <w:t>route</w:t>
      </w:r>
      <w:proofErr w:type="spellEnd"/>
      <w:r w:rsidRPr="002D1E46">
        <w:rPr>
          <w:b w:val="0"/>
        </w:rPr>
        <w:t xml:space="preserve"> </w:t>
      </w:r>
      <w:proofErr w:type="spellStart"/>
      <w:r w:rsidRPr="002D1E46">
        <w:rPr>
          <w:b w:val="0"/>
        </w:rPr>
        <w:t>print</w:t>
      </w:r>
      <w:proofErr w:type="spellEnd"/>
    </w:p>
    <w:p w14:paraId="7799820D" w14:textId="2C600E8C" w:rsidR="002D1E46" w:rsidRDefault="007515E9" w:rsidP="007515E9">
      <w:pPr>
        <w:pStyle w:val="21"/>
        <w:ind w:firstLine="567"/>
        <w:jc w:val="both"/>
        <w:rPr>
          <w:b w:val="0"/>
        </w:rPr>
      </w:pPr>
      <w:r>
        <w:rPr>
          <w:b w:val="0"/>
        </w:rPr>
        <w:lastRenderedPageBreak/>
        <w:t>Разом з цим, к</w:t>
      </w:r>
      <w:r w:rsidRPr="007515E9">
        <w:rPr>
          <w:b w:val="0"/>
        </w:rPr>
        <w:t xml:space="preserve">омандою </w:t>
      </w:r>
      <w:proofErr w:type="spellStart"/>
      <w:r w:rsidRPr="007515E9">
        <w:rPr>
          <w:i/>
        </w:rPr>
        <w:t>arp</w:t>
      </w:r>
      <w:proofErr w:type="spellEnd"/>
      <w:r w:rsidRPr="007515E9">
        <w:rPr>
          <w:i/>
        </w:rPr>
        <w:t xml:space="preserve"> -a</w:t>
      </w:r>
      <w:r w:rsidRPr="007515E9">
        <w:rPr>
          <w:b w:val="0"/>
        </w:rPr>
        <w:t xml:space="preserve"> </w:t>
      </w:r>
      <w:r>
        <w:rPr>
          <w:b w:val="0"/>
        </w:rPr>
        <w:t xml:space="preserve">було </w:t>
      </w:r>
      <w:r w:rsidRPr="007515E9">
        <w:rPr>
          <w:b w:val="0"/>
        </w:rPr>
        <w:t>виведено таблицю ARP, де зафіксовано динамічні та статичні записи відповідності IP-адрес MAC-адресам</w:t>
      </w:r>
    </w:p>
    <w:p w14:paraId="2D8EA1A2" w14:textId="77777777" w:rsidR="007515E9" w:rsidRDefault="007515E9" w:rsidP="007515E9">
      <w:pPr>
        <w:pStyle w:val="21"/>
        <w:jc w:val="left"/>
        <w:rPr>
          <w:b w:val="0"/>
        </w:rPr>
      </w:pPr>
    </w:p>
    <w:p w14:paraId="6989EC2F" w14:textId="4FD6B91E" w:rsidR="002D1E46" w:rsidRDefault="002D1E46" w:rsidP="002D1E46">
      <w:pPr>
        <w:pStyle w:val="21"/>
        <w:rPr>
          <w:b w:val="0"/>
        </w:rPr>
      </w:pPr>
      <w:r w:rsidRPr="002D1E46">
        <w:rPr>
          <w:b w:val="0"/>
        </w:rPr>
        <w:drawing>
          <wp:inline distT="0" distB="0" distL="0" distR="0" wp14:anchorId="73D2D3D5" wp14:editId="7A1589BD">
            <wp:extent cx="3934374" cy="3496163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87E4" w14:textId="41060DCD" w:rsidR="002D1E46" w:rsidRPr="007515E9" w:rsidRDefault="002D1E46" w:rsidP="007515E9">
      <w:pPr>
        <w:pStyle w:val="21"/>
        <w:rPr>
          <w:b w:val="0"/>
        </w:rPr>
      </w:pPr>
      <w:r>
        <w:rPr>
          <w:b w:val="0"/>
        </w:rPr>
        <w:t xml:space="preserve">Рисунок 8 – Виконання </w:t>
      </w:r>
      <w:r w:rsidR="007515E9">
        <w:rPr>
          <w:b w:val="0"/>
        </w:rPr>
        <w:t xml:space="preserve">команди </w:t>
      </w:r>
      <w:proofErr w:type="spellStart"/>
      <w:r w:rsidR="007515E9" w:rsidRPr="007515E9">
        <w:rPr>
          <w:b w:val="0"/>
        </w:rPr>
        <w:t>arp</w:t>
      </w:r>
      <w:proofErr w:type="spellEnd"/>
      <w:r w:rsidR="007515E9" w:rsidRPr="007515E9">
        <w:rPr>
          <w:b w:val="0"/>
        </w:rPr>
        <w:t xml:space="preserve"> -a</w:t>
      </w:r>
    </w:p>
    <w:p w14:paraId="6258F073" w14:textId="3B232104" w:rsidR="007515E9" w:rsidRDefault="007515E9" w:rsidP="002D1E46">
      <w:pPr>
        <w:pStyle w:val="21"/>
        <w:rPr>
          <w:b w:val="0"/>
        </w:rPr>
      </w:pPr>
    </w:p>
    <w:p w14:paraId="4DB65AB6" w14:textId="1DA4EA66" w:rsidR="007515E9" w:rsidRDefault="007515E9" w:rsidP="00216D7F">
      <w:pPr>
        <w:pStyle w:val="21"/>
        <w:ind w:firstLine="567"/>
        <w:jc w:val="both"/>
        <w:rPr>
          <w:b w:val="0"/>
        </w:rPr>
      </w:pPr>
      <w:r>
        <w:rPr>
          <w:b w:val="0"/>
        </w:rPr>
        <w:t xml:space="preserve">Останнім кроком стало переглядом командою </w:t>
      </w:r>
      <w:proofErr w:type="spellStart"/>
      <w:r w:rsidRPr="00216D7F">
        <w:rPr>
          <w:i/>
        </w:rPr>
        <w:t>netstat</w:t>
      </w:r>
      <w:proofErr w:type="spellEnd"/>
      <w:r>
        <w:rPr>
          <w:b w:val="0"/>
        </w:rPr>
        <w:t xml:space="preserve"> поточних</w:t>
      </w:r>
      <w:r w:rsidRPr="007515E9">
        <w:rPr>
          <w:b w:val="0"/>
        </w:rPr>
        <w:t xml:space="preserve"> TCP-з’єднання. Для виведення адрес</w:t>
      </w:r>
      <w:r>
        <w:rPr>
          <w:b w:val="0"/>
        </w:rPr>
        <w:t xml:space="preserve"> і номерів портів у числовому</w:t>
      </w:r>
      <w:r w:rsidRPr="007515E9">
        <w:rPr>
          <w:b w:val="0"/>
        </w:rPr>
        <w:t xml:space="preserve"> форматі без використання служби DNS було використан</w:t>
      </w:r>
      <w:r>
        <w:rPr>
          <w:b w:val="0"/>
        </w:rPr>
        <w:t xml:space="preserve">о команду </w:t>
      </w:r>
      <w:proofErr w:type="spellStart"/>
      <w:r w:rsidRPr="00216D7F">
        <w:rPr>
          <w:i/>
        </w:rPr>
        <w:t>netstat</w:t>
      </w:r>
      <w:proofErr w:type="spellEnd"/>
      <w:r w:rsidRPr="00216D7F">
        <w:rPr>
          <w:i/>
        </w:rPr>
        <w:t xml:space="preserve"> -n</w:t>
      </w:r>
      <w:r>
        <w:rPr>
          <w:b w:val="0"/>
        </w:rPr>
        <w:t xml:space="preserve">, що </w:t>
      </w:r>
      <w:r w:rsidRPr="007515E9">
        <w:rPr>
          <w:b w:val="0"/>
        </w:rPr>
        <w:t>прискорило виведення інформації. Звіт</w:t>
      </w:r>
      <w:r>
        <w:rPr>
          <w:b w:val="0"/>
        </w:rPr>
        <w:t>и відображають</w:t>
      </w:r>
      <w:r w:rsidRPr="007515E9">
        <w:rPr>
          <w:b w:val="0"/>
        </w:rPr>
        <w:t xml:space="preserve"> підключення в різних стан</w:t>
      </w:r>
      <w:r>
        <w:rPr>
          <w:b w:val="0"/>
        </w:rPr>
        <w:t>ах</w:t>
      </w:r>
      <w:r w:rsidRPr="007515E9">
        <w:rPr>
          <w:b w:val="0"/>
        </w:rPr>
        <w:t>.</w:t>
      </w:r>
    </w:p>
    <w:p w14:paraId="43509171" w14:textId="47BE597A" w:rsidR="007515E9" w:rsidRDefault="007515E9" w:rsidP="002D1E46">
      <w:pPr>
        <w:pStyle w:val="21"/>
        <w:rPr>
          <w:b w:val="0"/>
        </w:rPr>
      </w:pPr>
      <w:r w:rsidRPr="007515E9">
        <w:rPr>
          <w:b w:val="0"/>
        </w:rPr>
        <w:lastRenderedPageBreak/>
        <w:drawing>
          <wp:inline distT="0" distB="0" distL="0" distR="0" wp14:anchorId="45E5D33D" wp14:editId="1CE5A78D">
            <wp:extent cx="5401429" cy="8354591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89BD" w14:textId="34DD8358" w:rsidR="007515E9" w:rsidRDefault="007515E9" w:rsidP="002D1E46">
      <w:pPr>
        <w:pStyle w:val="21"/>
        <w:rPr>
          <w:b w:val="0"/>
        </w:rPr>
      </w:pPr>
      <w:r>
        <w:rPr>
          <w:b w:val="0"/>
        </w:rPr>
        <w:t xml:space="preserve">Рисунок 9 – Виконання команди </w:t>
      </w:r>
      <w:proofErr w:type="spellStart"/>
      <w:r w:rsidR="00216D7F">
        <w:rPr>
          <w:b w:val="0"/>
        </w:rPr>
        <w:t>netstat</w:t>
      </w:r>
      <w:proofErr w:type="spellEnd"/>
    </w:p>
    <w:p w14:paraId="60807616" w14:textId="5059AC31" w:rsidR="007515E9" w:rsidRDefault="007515E9" w:rsidP="002D1E46">
      <w:pPr>
        <w:pStyle w:val="21"/>
        <w:rPr>
          <w:b w:val="0"/>
        </w:rPr>
      </w:pPr>
      <w:r w:rsidRPr="007515E9">
        <w:rPr>
          <w:b w:val="0"/>
        </w:rPr>
        <w:lastRenderedPageBreak/>
        <w:drawing>
          <wp:inline distT="0" distB="0" distL="0" distR="0" wp14:anchorId="302FFFC3" wp14:editId="752FC0B9">
            <wp:extent cx="4638675" cy="88105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6664" cy="884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609E" w14:textId="0DCEBDB3" w:rsidR="00EF7A3F" w:rsidRDefault="007515E9" w:rsidP="007515E9">
      <w:pPr>
        <w:pStyle w:val="21"/>
        <w:rPr>
          <w:b w:val="0"/>
        </w:rPr>
      </w:pPr>
      <w:r>
        <w:rPr>
          <w:b w:val="0"/>
        </w:rPr>
        <w:t xml:space="preserve">Рисунок 9 – Виконання </w:t>
      </w:r>
      <w:r>
        <w:rPr>
          <w:b w:val="0"/>
        </w:rPr>
        <w:t xml:space="preserve">команди </w:t>
      </w:r>
      <w:proofErr w:type="spellStart"/>
      <w:r w:rsidR="00216D7F" w:rsidRPr="00216D7F">
        <w:rPr>
          <w:b w:val="0"/>
        </w:rPr>
        <w:t>netstat</w:t>
      </w:r>
      <w:proofErr w:type="spellEnd"/>
      <w:r w:rsidR="00216D7F" w:rsidRPr="00216D7F">
        <w:rPr>
          <w:b w:val="0"/>
        </w:rPr>
        <w:t xml:space="preserve"> -n</w:t>
      </w:r>
      <w:r w:rsidR="00EF7A3F" w:rsidRPr="00EF7A3F">
        <w:br w:type="page"/>
      </w:r>
    </w:p>
    <w:p w14:paraId="26879743" w14:textId="197F5EA3" w:rsidR="00302EDB" w:rsidRPr="00EB0A84" w:rsidRDefault="00945906" w:rsidP="00EB0A84">
      <w:pPr>
        <w:pStyle w:val="21"/>
        <w:outlineLvl w:val="0"/>
      </w:pPr>
      <w:bookmarkStart w:id="5" w:name="_Toc223782589"/>
      <w:r w:rsidRPr="00EB0A84">
        <w:lastRenderedPageBreak/>
        <w:t>ВИСНОВОК</w:t>
      </w:r>
      <w:bookmarkEnd w:id="5"/>
    </w:p>
    <w:p w14:paraId="5385CD2F" w14:textId="5E667594" w:rsidR="00945906" w:rsidRDefault="00945906" w:rsidP="00B4239A">
      <w:pPr>
        <w:widowControl w:val="0"/>
        <w:rPr>
          <w:sz w:val="28"/>
          <w:lang w:val="uk-UA"/>
        </w:rPr>
      </w:pPr>
    </w:p>
    <w:p w14:paraId="4E9EB0B6" w14:textId="7585AA71" w:rsidR="00BB6DA2" w:rsidRDefault="00D4393B" w:rsidP="001B3314">
      <w:pPr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У ході викон</w:t>
      </w:r>
      <w:r w:rsidR="0024632D">
        <w:rPr>
          <w:sz w:val="28"/>
          <w:lang w:val="uk-UA"/>
        </w:rPr>
        <w:t>ання лабораторної роботи №7</w:t>
      </w:r>
      <w:r w:rsidR="00945C35">
        <w:rPr>
          <w:sz w:val="28"/>
          <w:lang w:val="uk-UA"/>
        </w:rPr>
        <w:t xml:space="preserve"> було</w:t>
      </w:r>
      <w:r w:rsidR="0010770B">
        <w:rPr>
          <w:sz w:val="28"/>
          <w:lang w:val="uk-UA"/>
        </w:rPr>
        <w:t xml:space="preserve"> </w:t>
      </w:r>
      <w:r w:rsidR="00216D7F">
        <w:rPr>
          <w:sz w:val="28"/>
          <w:lang w:val="uk-UA"/>
        </w:rPr>
        <w:t>вивчено процес</w:t>
      </w:r>
      <w:r w:rsidR="00216D7F" w:rsidRPr="00216D7F">
        <w:rPr>
          <w:sz w:val="28"/>
          <w:lang w:val="uk-UA"/>
        </w:rPr>
        <w:t xml:space="preserve"> налаштування NAT на </w:t>
      </w:r>
      <w:proofErr w:type="spellStart"/>
      <w:r w:rsidR="00216D7F" w:rsidRPr="00216D7F">
        <w:rPr>
          <w:sz w:val="28"/>
          <w:lang w:val="uk-UA"/>
        </w:rPr>
        <w:t>роутері</w:t>
      </w:r>
      <w:proofErr w:type="spellEnd"/>
      <w:r w:rsidR="00216D7F" w:rsidRPr="00216D7F">
        <w:rPr>
          <w:sz w:val="28"/>
          <w:lang w:val="uk-UA"/>
        </w:rPr>
        <w:t xml:space="preserve"> в локальній мережі та необхідних для цього команд на обладнанні </w:t>
      </w:r>
      <w:proofErr w:type="spellStart"/>
      <w:r w:rsidR="00216D7F" w:rsidRPr="00216D7F">
        <w:rPr>
          <w:sz w:val="28"/>
          <w:lang w:val="uk-UA"/>
        </w:rPr>
        <w:t>Cisco</w:t>
      </w:r>
      <w:proofErr w:type="spellEnd"/>
      <w:r w:rsidR="00760845" w:rsidRPr="00760845">
        <w:rPr>
          <w:sz w:val="28"/>
          <w:lang w:val="uk-UA"/>
        </w:rPr>
        <w:t>.</w:t>
      </w:r>
    </w:p>
    <w:p w14:paraId="3C32A10A" w14:textId="28B13437" w:rsidR="005D6780" w:rsidRPr="001B3314" w:rsidRDefault="0010770B" w:rsidP="001B3314">
      <w:pPr>
        <w:widowControl w:val="0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Для виконання роботи бул</w:t>
      </w:r>
      <w:r w:rsidR="00480C65">
        <w:rPr>
          <w:sz w:val="28"/>
          <w:lang w:val="uk-UA"/>
        </w:rPr>
        <w:t xml:space="preserve">о </w:t>
      </w:r>
      <w:r w:rsidR="00216D7F">
        <w:rPr>
          <w:sz w:val="28"/>
          <w:lang w:val="uk-UA"/>
        </w:rPr>
        <w:t>з</w:t>
      </w:r>
      <w:r w:rsidR="00216D7F" w:rsidRPr="00216D7F">
        <w:rPr>
          <w:sz w:val="28"/>
          <w:lang w:val="uk-UA"/>
        </w:rPr>
        <w:t xml:space="preserve">а допомогою базових команд визначено ключові параметри системи та мережевих адаптерів, такі як IP-адреса, маска підмережі, MAC-адреса, ім'я </w:t>
      </w:r>
      <w:proofErr w:type="spellStart"/>
      <w:r w:rsidR="00216D7F" w:rsidRPr="00216D7F">
        <w:rPr>
          <w:sz w:val="28"/>
          <w:lang w:val="uk-UA"/>
        </w:rPr>
        <w:t>хоста</w:t>
      </w:r>
      <w:proofErr w:type="spellEnd"/>
      <w:r w:rsidR="00216D7F" w:rsidRPr="00216D7F">
        <w:rPr>
          <w:sz w:val="28"/>
          <w:lang w:val="uk-UA"/>
        </w:rPr>
        <w:t xml:space="preserve"> та робочої групи. Утилітою </w:t>
      </w:r>
      <w:proofErr w:type="spellStart"/>
      <w:r w:rsidR="00216D7F" w:rsidRPr="00216D7F">
        <w:rPr>
          <w:sz w:val="28"/>
          <w:lang w:val="uk-UA"/>
        </w:rPr>
        <w:t>ping</w:t>
      </w:r>
      <w:proofErr w:type="spellEnd"/>
      <w:r w:rsidR="00216D7F" w:rsidRPr="00216D7F">
        <w:rPr>
          <w:sz w:val="28"/>
          <w:lang w:val="uk-UA"/>
        </w:rPr>
        <w:t xml:space="preserve"> перевірено працездатність локального мережевого інтерфейсу, доступність сусідніх вузлів та експериментально встановлено максимальний розмір кадру (MTU) без фрагментації. Також було проаналізовано поточний стан мережевої взаємодії комп'ютера: досліджено таблицю маршрутизації, ARP-кеш для визначення фізичних адрес у локальній мережі, та отримано детальну ст</w:t>
      </w:r>
      <w:r w:rsidR="00216D7F">
        <w:rPr>
          <w:sz w:val="28"/>
          <w:lang w:val="uk-UA"/>
        </w:rPr>
        <w:t>атистику активних TCP-з'єднань.</w:t>
      </w:r>
    </w:p>
    <w:sectPr w:rsidR="005D6780" w:rsidRPr="001B3314" w:rsidSect="006D6A89">
      <w:headerReference w:type="default" r:id="rId18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785554" w14:textId="77777777" w:rsidR="00323807" w:rsidRDefault="00323807" w:rsidP="00EC7FB7">
      <w:r>
        <w:separator/>
      </w:r>
    </w:p>
  </w:endnote>
  <w:endnote w:type="continuationSeparator" w:id="0">
    <w:p w14:paraId="1AB592EF" w14:textId="77777777" w:rsidR="00323807" w:rsidRDefault="00323807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A98DD9" w14:textId="77777777" w:rsidR="00323807" w:rsidRDefault="00323807" w:rsidP="00EC7FB7">
      <w:r>
        <w:separator/>
      </w:r>
    </w:p>
  </w:footnote>
  <w:footnote w:type="continuationSeparator" w:id="0">
    <w:p w14:paraId="0378628D" w14:textId="77777777" w:rsidR="00323807" w:rsidRDefault="00323807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616404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12876283" w14:textId="0A715CC2" w:rsidR="006D74D8" w:rsidRPr="00616754" w:rsidRDefault="006D74D8" w:rsidP="00616754">
        <w:pPr>
          <w:pStyle w:val="a3"/>
          <w:jc w:val="right"/>
          <w:rPr>
            <w:sz w:val="28"/>
            <w:szCs w:val="28"/>
          </w:rPr>
        </w:pPr>
        <w:r w:rsidRPr="00616754">
          <w:rPr>
            <w:sz w:val="28"/>
            <w:szCs w:val="28"/>
          </w:rPr>
          <w:fldChar w:fldCharType="begin"/>
        </w:r>
        <w:r w:rsidRPr="00616754">
          <w:rPr>
            <w:sz w:val="28"/>
            <w:szCs w:val="28"/>
          </w:rPr>
          <w:instrText>PAGE   \* MERGEFORMAT</w:instrText>
        </w:r>
        <w:r w:rsidRPr="00616754">
          <w:rPr>
            <w:sz w:val="28"/>
            <w:szCs w:val="28"/>
          </w:rPr>
          <w:fldChar w:fldCharType="separate"/>
        </w:r>
        <w:r w:rsidR="00F60EE2">
          <w:rPr>
            <w:noProof/>
            <w:sz w:val="28"/>
            <w:szCs w:val="28"/>
          </w:rPr>
          <w:t>15</w:t>
        </w:r>
        <w:r w:rsidRPr="0061675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81A61"/>
    <w:multiLevelType w:val="hybridMultilevel"/>
    <w:tmpl w:val="3E7C80E0"/>
    <w:lvl w:ilvl="0" w:tplc="E408C2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F5D5D"/>
    <w:multiLevelType w:val="hybridMultilevel"/>
    <w:tmpl w:val="DC403C66"/>
    <w:lvl w:ilvl="0" w:tplc="E87696A6">
      <w:start w:val="1"/>
      <w:numFmt w:val="bullet"/>
      <w:lvlText w:val="̶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B49300E"/>
    <w:multiLevelType w:val="hybridMultilevel"/>
    <w:tmpl w:val="C4B62920"/>
    <w:lvl w:ilvl="0" w:tplc="EB604560">
      <w:start w:val="1"/>
      <w:numFmt w:val="bullet"/>
      <w:lvlText w:val="̶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B711CFC"/>
    <w:multiLevelType w:val="hybridMultilevel"/>
    <w:tmpl w:val="726E481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DF36753"/>
    <w:multiLevelType w:val="multilevel"/>
    <w:tmpl w:val="39C47E3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0B22542"/>
    <w:multiLevelType w:val="hybridMultilevel"/>
    <w:tmpl w:val="F7CA87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40DC8"/>
    <w:multiLevelType w:val="hybridMultilevel"/>
    <w:tmpl w:val="5E30CFDC"/>
    <w:lvl w:ilvl="0" w:tplc="142AFB0A">
      <w:start w:val="1"/>
      <w:numFmt w:val="bullet"/>
      <w:lvlText w:val="̶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12D12"/>
    <w:multiLevelType w:val="multilevel"/>
    <w:tmpl w:val="A4E0980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D433FC5"/>
    <w:multiLevelType w:val="hybridMultilevel"/>
    <w:tmpl w:val="31F01C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B7AA9"/>
    <w:multiLevelType w:val="hybridMultilevel"/>
    <w:tmpl w:val="CB760C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B010EB"/>
    <w:multiLevelType w:val="hybridMultilevel"/>
    <w:tmpl w:val="F48E8E96"/>
    <w:lvl w:ilvl="0" w:tplc="C3CAD5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BEF1FF2"/>
    <w:multiLevelType w:val="hybridMultilevel"/>
    <w:tmpl w:val="FD88E142"/>
    <w:lvl w:ilvl="0" w:tplc="EFBEF6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D640CD0"/>
    <w:multiLevelType w:val="hybridMultilevel"/>
    <w:tmpl w:val="01546CE0"/>
    <w:lvl w:ilvl="0" w:tplc="3E2ED666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DDC1EA3"/>
    <w:multiLevelType w:val="hybridMultilevel"/>
    <w:tmpl w:val="2A40623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EA8108E"/>
    <w:multiLevelType w:val="hybridMultilevel"/>
    <w:tmpl w:val="8AE4F8A8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300A2110"/>
    <w:multiLevelType w:val="multilevel"/>
    <w:tmpl w:val="4BAC856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22E3994"/>
    <w:multiLevelType w:val="hybridMultilevel"/>
    <w:tmpl w:val="A0D0B49C"/>
    <w:lvl w:ilvl="0" w:tplc="47A4B94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5B6143"/>
    <w:multiLevelType w:val="hybridMultilevel"/>
    <w:tmpl w:val="29F28298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353C0419"/>
    <w:multiLevelType w:val="hybridMultilevel"/>
    <w:tmpl w:val="C1BE35BA"/>
    <w:lvl w:ilvl="0" w:tplc="3044F4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9595544"/>
    <w:multiLevelType w:val="hybridMultilevel"/>
    <w:tmpl w:val="BC185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3E05B8"/>
    <w:multiLevelType w:val="hybridMultilevel"/>
    <w:tmpl w:val="0E9E2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8D1734"/>
    <w:multiLevelType w:val="hybridMultilevel"/>
    <w:tmpl w:val="DEA4D1AC"/>
    <w:lvl w:ilvl="0" w:tplc="3FF630D6">
      <w:start w:val="1"/>
      <w:numFmt w:val="decimal"/>
      <w:lvlText w:val="%1."/>
      <w:lvlJc w:val="left"/>
      <w:pPr>
        <w:ind w:left="1636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E87696A6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86A5C"/>
    <w:multiLevelType w:val="hybridMultilevel"/>
    <w:tmpl w:val="42A88126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3" w15:restartNumberingAfterBreak="0">
    <w:nsid w:val="42D36DEB"/>
    <w:multiLevelType w:val="hybridMultilevel"/>
    <w:tmpl w:val="2A4E56A0"/>
    <w:lvl w:ilvl="0" w:tplc="0409000F">
      <w:start w:val="1"/>
      <w:numFmt w:val="decimal"/>
      <w:lvlText w:val="%1."/>
      <w:lvlJc w:val="left"/>
      <w:pPr>
        <w:ind w:left="2211" w:hanging="360"/>
      </w:pPr>
    </w:lvl>
    <w:lvl w:ilvl="1" w:tplc="04090019" w:tentative="1">
      <w:start w:val="1"/>
      <w:numFmt w:val="lowerLetter"/>
      <w:lvlText w:val="%2."/>
      <w:lvlJc w:val="left"/>
      <w:pPr>
        <w:ind w:left="2931" w:hanging="360"/>
      </w:pPr>
    </w:lvl>
    <w:lvl w:ilvl="2" w:tplc="0409001B" w:tentative="1">
      <w:start w:val="1"/>
      <w:numFmt w:val="lowerRoman"/>
      <w:lvlText w:val="%3."/>
      <w:lvlJc w:val="right"/>
      <w:pPr>
        <w:ind w:left="3651" w:hanging="180"/>
      </w:pPr>
    </w:lvl>
    <w:lvl w:ilvl="3" w:tplc="0409000F" w:tentative="1">
      <w:start w:val="1"/>
      <w:numFmt w:val="decimal"/>
      <w:lvlText w:val="%4."/>
      <w:lvlJc w:val="left"/>
      <w:pPr>
        <w:ind w:left="4371" w:hanging="360"/>
      </w:pPr>
    </w:lvl>
    <w:lvl w:ilvl="4" w:tplc="04090019" w:tentative="1">
      <w:start w:val="1"/>
      <w:numFmt w:val="lowerLetter"/>
      <w:lvlText w:val="%5."/>
      <w:lvlJc w:val="left"/>
      <w:pPr>
        <w:ind w:left="5091" w:hanging="360"/>
      </w:pPr>
    </w:lvl>
    <w:lvl w:ilvl="5" w:tplc="0409001B" w:tentative="1">
      <w:start w:val="1"/>
      <w:numFmt w:val="lowerRoman"/>
      <w:lvlText w:val="%6."/>
      <w:lvlJc w:val="right"/>
      <w:pPr>
        <w:ind w:left="5811" w:hanging="180"/>
      </w:pPr>
    </w:lvl>
    <w:lvl w:ilvl="6" w:tplc="0409000F" w:tentative="1">
      <w:start w:val="1"/>
      <w:numFmt w:val="decimal"/>
      <w:lvlText w:val="%7."/>
      <w:lvlJc w:val="left"/>
      <w:pPr>
        <w:ind w:left="6531" w:hanging="360"/>
      </w:pPr>
    </w:lvl>
    <w:lvl w:ilvl="7" w:tplc="04090019" w:tentative="1">
      <w:start w:val="1"/>
      <w:numFmt w:val="lowerLetter"/>
      <w:lvlText w:val="%8."/>
      <w:lvlJc w:val="left"/>
      <w:pPr>
        <w:ind w:left="7251" w:hanging="360"/>
      </w:pPr>
    </w:lvl>
    <w:lvl w:ilvl="8" w:tplc="0409001B" w:tentative="1">
      <w:start w:val="1"/>
      <w:numFmt w:val="lowerRoman"/>
      <w:lvlText w:val="%9."/>
      <w:lvlJc w:val="right"/>
      <w:pPr>
        <w:ind w:left="7971" w:hanging="180"/>
      </w:pPr>
    </w:lvl>
  </w:abstractNum>
  <w:abstractNum w:abstractNumId="24" w15:restartNumberingAfterBreak="0">
    <w:nsid w:val="4948128B"/>
    <w:multiLevelType w:val="hybridMultilevel"/>
    <w:tmpl w:val="02885C16"/>
    <w:lvl w:ilvl="0" w:tplc="ED0EE07C">
      <w:start w:val="1"/>
      <w:numFmt w:val="bullet"/>
      <w:lvlText w:val="₋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A3D4A66"/>
    <w:multiLevelType w:val="hybridMultilevel"/>
    <w:tmpl w:val="C6AC3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C87A1F"/>
    <w:multiLevelType w:val="hybridMultilevel"/>
    <w:tmpl w:val="711A85EA"/>
    <w:lvl w:ilvl="0" w:tplc="EB604560">
      <w:start w:val="1"/>
      <w:numFmt w:val="bullet"/>
      <w:lvlText w:val="̶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25663AF"/>
    <w:multiLevelType w:val="multilevel"/>
    <w:tmpl w:val="F82A031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3616DF6"/>
    <w:multiLevelType w:val="hybridMultilevel"/>
    <w:tmpl w:val="4C48B762"/>
    <w:lvl w:ilvl="0" w:tplc="B81A52C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3CC7F17"/>
    <w:multiLevelType w:val="hybridMultilevel"/>
    <w:tmpl w:val="1910D0EA"/>
    <w:lvl w:ilvl="0" w:tplc="F6328300">
      <w:start w:val="7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0" w15:restartNumberingAfterBreak="0">
    <w:nsid w:val="545035BF"/>
    <w:multiLevelType w:val="hybridMultilevel"/>
    <w:tmpl w:val="518E21AA"/>
    <w:lvl w:ilvl="0" w:tplc="E87696A6">
      <w:start w:val="1"/>
      <w:numFmt w:val="bullet"/>
      <w:lvlText w:val="̶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6276B48"/>
    <w:multiLevelType w:val="hybridMultilevel"/>
    <w:tmpl w:val="4A002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6F7DED"/>
    <w:multiLevelType w:val="hybridMultilevel"/>
    <w:tmpl w:val="61080A06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58881B93"/>
    <w:multiLevelType w:val="hybridMultilevel"/>
    <w:tmpl w:val="3F60A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861BB6"/>
    <w:multiLevelType w:val="hybridMultilevel"/>
    <w:tmpl w:val="5F3AA7FA"/>
    <w:lvl w:ilvl="0" w:tplc="5AA8448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6AD24AB3"/>
    <w:multiLevelType w:val="hybridMultilevel"/>
    <w:tmpl w:val="EF3C8C3E"/>
    <w:lvl w:ilvl="0" w:tplc="A70E4A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C21796B"/>
    <w:multiLevelType w:val="hybridMultilevel"/>
    <w:tmpl w:val="80DA885A"/>
    <w:lvl w:ilvl="0" w:tplc="0419000F">
      <w:start w:val="1"/>
      <w:numFmt w:val="decimal"/>
      <w:lvlText w:val="%1."/>
      <w:lvlJc w:val="left"/>
      <w:pPr>
        <w:ind w:left="1284" w:hanging="360"/>
      </w:pPr>
    </w:lvl>
    <w:lvl w:ilvl="1" w:tplc="04190019" w:tentative="1">
      <w:start w:val="1"/>
      <w:numFmt w:val="lowerLetter"/>
      <w:lvlText w:val="%2."/>
      <w:lvlJc w:val="left"/>
      <w:pPr>
        <w:ind w:left="2004" w:hanging="360"/>
      </w:pPr>
    </w:lvl>
    <w:lvl w:ilvl="2" w:tplc="0419001B" w:tentative="1">
      <w:start w:val="1"/>
      <w:numFmt w:val="lowerRoman"/>
      <w:lvlText w:val="%3."/>
      <w:lvlJc w:val="right"/>
      <w:pPr>
        <w:ind w:left="2724" w:hanging="180"/>
      </w:pPr>
    </w:lvl>
    <w:lvl w:ilvl="3" w:tplc="0419000F" w:tentative="1">
      <w:start w:val="1"/>
      <w:numFmt w:val="decimal"/>
      <w:lvlText w:val="%4."/>
      <w:lvlJc w:val="left"/>
      <w:pPr>
        <w:ind w:left="3444" w:hanging="360"/>
      </w:pPr>
    </w:lvl>
    <w:lvl w:ilvl="4" w:tplc="04190019" w:tentative="1">
      <w:start w:val="1"/>
      <w:numFmt w:val="lowerLetter"/>
      <w:lvlText w:val="%5."/>
      <w:lvlJc w:val="left"/>
      <w:pPr>
        <w:ind w:left="4164" w:hanging="360"/>
      </w:pPr>
    </w:lvl>
    <w:lvl w:ilvl="5" w:tplc="0419001B" w:tentative="1">
      <w:start w:val="1"/>
      <w:numFmt w:val="lowerRoman"/>
      <w:lvlText w:val="%6."/>
      <w:lvlJc w:val="right"/>
      <w:pPr>
        <w:ind w:left="4884" w:hanging="180"/>
      </w:pPr>
    </w:lvl>
    <w:lvl w:ilvl="6" w:tplc="0419000F" w:tentative="1">
      <w:start w:val="1"/>
      <w:numFmt w:val="decimal"/>
      <w:lvlText w:val="%7."/>
      <w:lvlJc w:val="left"/>
      <w:pPr>
        <w:ind w:left="5604" w:hanging="360"/>
      </w:pPr>
    </w:lvl>
    <w:lvl w:ilvl="7" w:tplc="04190019" w:tentative="1">
      <w:start w:val="1"/>
      <w:numFmt w:val="lowerLetter"/>
      <w:lvlText w:val="%8."/>
      <w:lvlJc w:val="left"/>
      <w:pPr>
        <w:ind w:left="6324" w:hanging="360"/>
      </w:pPr>
    </w:lvl>
    <w:lvl w:ilvl="8" w:tplc="041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37" w15:restartNumberingAfterBreak="0">
    <w:nsid w:val="795D2B51"/>
    <w:multiLevelType w:val="hybridMultilevel"/>
    <w:tmpl w:val="E102CC18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8" w15:restartNumberingAfterBreak="0">
    <w:nsid w:val="7AEA2E8D"/>
    <w:multiLevelType w:val="hybridMultilevel"/>
    <w:tmpl w:val="2EA601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B414DFD"/>
    <w:multiLevelType w:val="hybridMultilevel"/>
    <w:tmpl w:val="3FCE347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120281"/>
    <w:multiLevelType w:val="hybridMultilevel"/>
    <w:tmpl w:val="89B09A72"/>
    <w:lvl w:ilvl="0" w:tplc="E87696A6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9"/>
  </w:num>
  <w:num w:numId="3">
    <w:abstractNumId w:val="9"/>
  </w:num>
  <w:num w:numId="4">
    <w:abstractNumId w:val="31"/>
  </w:num>
  <w:num w:numId="5">
    <w:abstractNumId w:val="38"/>
  </w:num>
  <w:num w:numId="6">
    <w:abstractNumId w:val="4"/>
  </w:num>
  <w:num w:numId="7">
    <w:abstractNumId w:val="27"/>
  </w:num>
  <w:num w:numId="8">
    <w:abstractNumId w:val="15"/>
  </w:num>
  <w:num w:numId="9">
    <w:abstractNumId w:val="7"/>
  </w:num>
  <w:num w:numId="10">
    <w:abstractNumId w:val="34"/>
  </w:num>
  <w:num w:numId="11">
    <w:abstractNumId w:val="39"/>
  </w:num>
  <w:num w:numId="12">
    <w:abstractNumId w:val="10"/>
  </w:num>
  <w:num w:numId="13">
    <w:abstractNumId w:val="17"/>
  </w:num>
  <w:num w:numId="14">
    <w:abstractNumId w:val="25"/>
  </w:num>
  <w:num w:numId="15">
    <w:abstractNumId w:val="14"/>
  </w:num>
  <w:num w:numId="16">
    <w:abstractNumId w:val="22"/>
  </w:num>
  <w:num w:numId="17">
    <w:abstractNumId w:val="33"/>
  </w:num>
  <w:num w:numId="18">
    <w:abstractNumId w:val="1"/>
  </w:num>
  <w:num w:numId="19">
    <w:abstractNumId w:val="40"/>
  </w:num>
  <w:num w:numId="20">
    <w:abstractNumId w:val="30"/>
  </w:num>
  <w:num w:numId="21">
    <w:abstractNumId w:val="2"/>
  </w:num>
  <w:num w:numId="22">
    <w:abstractNumId w:val="26"/>
  </w:num>
  <w:num w:numId="23">
    <w:abstractNumId w:val="6"/>
  </w:num>
  <w:num w:numId="24">
    <w:abstractNumId w:val="8"/>
  </w:num>
  <w:num w:numId="25">
    <w:abstractNumId w:val="5"/>
  </w:num>
  <w:num w:numId="26">
    <w:abstractNumId w:val="21"/>
  </w:num>
  <w:num w:numId="27">
    <w:abstractNumId w:val="32"/>
  </w:num>
  <w:num w:numId="28">
    <w:abstractNumId w:val="20"/>
  </w:num>
  <w:num w:numId="29">
    <w:abstractNumId w:val="36"/>
  </w:num>
  <w:num w:numId="30">
    <w:abstractNumId w:val="23"/>
  </w:num>
  <w:num w:numId="31">
    <w:abstractNumId w:val="0"/>
  </w:num>
  <w:num w:numId="32">
    <w:abstractNumId w:val="28"/>
  </w:num>
  <w:num w:numId="33">
    <w:abstractNumId w:val="12"/>
  </w:num>
  <w:num w:numId="34">
    <w:abstractNumId w:val="11"/>
  </w:num>
  <w:num w:numId="35">
    <w:abstractNumId w:val="29"/>
  </w:num>
  <w:num w:numId="36">
    <w:abstractNumId w:val="16"/>
  </w:num>
  <w:num w:numId="37">
    <w:abstractNumId w:val="37"/>
  </w:num>
  <w:num w:numId="38">
    <w:abstractNumId w:val="18"/>
  </w:num>
  <w:num w:numId="39">
    <w:abstractNumId w:val="3"/>
  </w:num>
  <w:num w:numId="40">
    <w:abstractNumId w:val="24"/>
  </w:num>
  <w:num w:numId="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FB7"/>
    <w:rsid w:val="0001111D"/>
    <w:rsid w:val="00035D8D"/>
    <w:rsid w:val="000452D2"/>
    <w:rsid w:val="000525BE"/>
    <w:rsid w:val="00060543"/>
    <w:rsid w:val="000746E5"/>
    <w:rsid w:val="000750E0"/>
    <w:rsid w:val="00095DC4"/>
    <w:rsid w:val="00097839"/>
    <w:rsid w:val="000B574D"/>
    <w:rsid w:val="000B5A36"/>
    <w:rsid w:val="000C01C2"/>
    <w:rsid w:val="000C16BF"/>
    <w:rsid w:val="000C6478"/>
    <w:rsid w:val="000D5674"/>
    <w:rsid w:val="000F367D"/>
    <w:rsid w:val="0010770B"/>
    <w:rsid w:val="00113A1F"/>
    <w:rsid w:val="00117812"/>
    <w:rsid w:val="00133EB2"/>
    <w:rsid w:val="00145A6B"/>
    <w:rsid w:val="001926F2"/>
    <w:rsid w:val="00194504"/>
    <w:rsid w:val="001B3314"/>
    <w:rsid w:val="001C04EA"/>
    <w:rsid w:val="001D35F8"/>
    <w:rsid w:val="001D4936"/>
    <w:rsid w:val="001E2AAE"/>
    <w:rsid w:val="001F2905"/>
    <w:rsid w:val="001F6926"/>
    <w:rsid w:val="00206F4F"/>
    <w:rsid w:val="002109C8"/>
    <w:rsid w:val="00216D7F"/>
    <w:rsid w:val="00245045"/>
    <w:rsid w:val="0024632D"/>
    <w:rsid w:val="00252284"/>
    <w:rsid w:val="00253E15"/>
    <w:rsid w:val="002653EC"/>
    <w:rsid w:val="00266FE8"/>
    <w:rsid w:val="00297ED5"/>
    <w:rsid w:val="002C2ABC"/>
    <w:rsid w:val="002C3A2D"/>
    <w:rsid w:val="002D1E46"/>
    <w:rsid w:val="002D6096"/>
    <w:rsid w:val="002E373F"/>
    <w:rsid w:val="002E59A6"/>
    <w:rsid w:val="002F4615"/>
    <w:rsid w:val="002F4D53"/>
    <w:rsid w:val="002F74C0"/>
    <w:rsid w:val="00301142"/>
    <w:rsid w:val="00302EDB"/>
    <w:rsid w:val="0030742F"/>
    <w:rsid w:val="00307850"/>
    <w:rsid w:val="00310C62"/>
    <w:rsid w:val="00312E10"/>
    <w:rsid w:val="003135D4"/>
    <w:rsid w:val="0032016F"/>
    <w:rsid w:val="00323807"/>
    <w:rsid w:val="003262CA"/>
    <w:rsid w:val="003403DA"/>
    <w:rsid w:val="00342D67"/>
    <w:rsid w:val="003563E6"/>
    <w:rsid w:val="003570AB"/>
    <w:rsid w:val="00360E19"/>
    <w:rsid w:val="00366AED"/>
    <w:rsid w:val="00367D22"/>
    <w:rsid w:val="00370423"/>
    <w:rsid w:val="00385599"/>
    <w:rsid w:val="00390246"/>
    <w:rsid w:val="003957AE"/>
    <w:rsid w:val="00397D58"/>
    <w:rsid w:val="003B1A19"/>
    <w:rsid w:val="003B62BB"/>
    <w:rsid w:val="003B7E0A"/>
    <w:rsid w:val="003D060F"/>
    <w:rsid w:val="003E405E"/>
    <w:rsid w:val="004043F6"/>
    <w:rsid w:val="00406447"/>
    <w:rsid w:val="00416339"/>
    <w:rsid w:val="00427FC0"/>
    <w:rsid w:val="00435B54"/>
    <w:rsid w:val="0046358F"/>
    <w:rsid w:val="00464421"/>
    <w:rsid w:val="004734EB"/>
    <w:rsid w:val="00473DF3"/>
    <w:rsid w:val="004756AB"/>
    <w:rsid w:val="00480C65"/>
    <w:rsid w:val="00495E5D"/>
    <w:rsid w:val="00496180"/>
    <w:rsid w:val="004A6E95"/>
    <w:rsid w:val="004B5BE7"/>
    <w:rsid w:val="004C01AC"/>
    <w:rsid w:val="004D792F"/>
    <w:rsid w:val="004E1312"/>
    <w:rsid w:val="004E7777"/>
    <w:rsid w:val="0050527C"/>
    <w:rsid w:val="005323EC"/>
    <w:rsid w:val="00551BCF"/>
    <w:rsid w:val="00552698"/>
    <w:rsid w:val="00553605"/>
    <w:rsid w:val="00566084"/>
    <w:rsid w:val="0056651F"/>
    <w:rsid w:val="005779B2"/>
    <w:rsid w:val="00584179"/>
    <w:rsid w:val="0058436E"/>
    <w:rsid w:val="00596FEF"/>
    <w:rsid w:val="005A515C"/>
    <w:rsid w:val="005A7A57"/>
    <w:rsid w:val="005B77BF"/>
    <w:rsid w:val="005C3D97"/>
    <w:rsid w:val="005C7194"/>
    <w:rsid w:val="005D15E5"/>
    <w:rsid w:val="005D1D61"/>
    <w:rsid w:val="005D2F9D"/>
    <w:rsid w:val="005D6780"/>
    <w:rsid w:val="005F00D0"/>
    <w:rsid w:val="005F0770"/>
    <w:rsid w:val="00616754"/>
    <w:rsid w:val="00616A03"/>
    <w:rsid w:val="006219B2"/>
    <w:rsid w:val="006275B4"/>
    <w:rsid w:val="0063225C"/>
    <w:rsid w:val="006363B7"/>
    <w:rsid w:val="0063701B"/>
    <w:rsid w:val="0064013E"/>
    <w:rsid w:val="00640570"/>
    <w:rsid w:val="00647A1A"/>
    <w:rsid w:val="0066405D"/>
    <w:rsid w:val="00677B82"/>
    <w:rsid w:val="00680A55"/>
    <w:rsid w:val="006A0986"/>
    <w:rsid w:val="006A260A"/>
    <w:rsid w:val="006A3EC8"/>
    <w:rsid w:val="006B4212"/>
    <w:rsid w:val="006B5834"/>
    <w:rsid w:val="006B5DEB"/>
    <w:rsid w:val="006B6C72"/>
    <w:rsid w:val="006C0659"/>
    <w:rsid w:val="006C27F6"/>
    <w:rsid w:val="006C6433"/>
    <w:rsid w:val="006D6A89"/>
    <w:rsid w:val="006D74D8"/>
    <w:rsid w:val="006E52E6"/>
    <w:rsid w:val="006F10C7"/>
    <w:rsid w:val="00705DA2"/>
    <w:rsid w:val="007355AC"/>
    <w:rsid w:val="00741DD4"/>
    <w:rsid w:val="007515E9"/>
    <w:rsid w:val="00752104"/>
    <w:rsid w:val="007551CB"/>
    <w:rsid w:val="00755223"/>
    <w:rsid w:val="00760845"/>
    <w:rsid w:val="0076292C"/>
    <w:rsid w:val="007733D8"/>
    <w:rsid w:val="00776F80"/>
    <w:rsid w:val="0078619D"/>
    <w:rsid w:val="00793826"/>
    <w:rsid w:val="007A0094"/>
    <w:rsid w:val="007A7B41"/>
    <w:rsid w:val="007B0FB0"/>
    <w:rsid w:val="007B6212"/>
    <w:rsid w:val="007C468B"/>
    <w:rsid w:val="007C6284"/>
    <w:rsid w:val="007D3BE9"/>
    <w:rsid w:val="007D415A"/>
    <w:rsid w:val="007E4FB8"/>
    <w:rsid w:val="00805C2B"/>
    <w:rsid w:val="0081245B"/>
    <w:rsid w:val="00812C74"/>
    <w:rsid w:val="008249D8"/>
    <w:rsid w:val="008319A5"/>
    <w:rsid w:val="00835E53"/>
    <w:rsid w:val="008375B9"/>
    <w:rsid w:val="0084156F"/>
    <w:rsid w:val="00845D24"/>
    <w:rsid w:val="008469E3"/>
    <w:rsid w:val="008575C3"/>
    <w:rsid w:val="00864E24"/>
    <w:rsid w:val="00866AF0"/>
    <w:rsid w:val="00876EE2"/>
    <w:rsid w:val="00882F8D"/>
    <w:rsid w:val="008977D8"/>
    <w:rsid w:val="008A0504"/>
    <w:rsid w:val="008A1E7B"/>
    <w:rsid w:val="008A2234"/>
    <w:rsid w:val="008A701A"/>
    <w:rsid w:val="008B0F61"/>
    <w:rsid w:val="008B550E"/>
    <w:rsid w:val="009056F8"/>
    <w:rsid w:val="00931233"/>
    <w:rsid w:val="0093206C"/>
    <w:rsid w:val="00941252"/>
    <w:rsid w:val="00942E5B"/>
    <w:rsid w:val="00943CD4"/>
    <w:rsid w:val="00945906"/>
    <w:rsid w:val="00945C35"/>
    <w:rsid w:val="00946146"/>
    <w:rsid w:val="00947635"/>
    <w:rsid w:val="00963AB6"/>
    <w:rsid w:val="00964736"/>
    <w:rsid w:val="009832CE"/>
    <w:rsid w:val="009836BA"/>
    <w:rsid w:val="009A3B32"/>
    <w:rsid w:val="009B01DD"/>
    <w:rsid w:val="009B3152"/>
    <w:rsid w:val="009C356E"/>
    <w:rsid w:val="009C3841"/>
    <w:rsid w:val="009C604B"/>
    <w:rsid w:val="009D181F"/>
    <w:rsid w:val="009D465F"/>
    <w:rsid w:val="009D7811"/>
    <w:rsid w:val="009E6391"/>
    <w:rsid w:val="009E7772"/>
    <w:rsid w:val="009F3902"/>
    <w:rsid w:val="00A16A96"/>
    <w:rsid w:val="00A25E8F"/>
    <w:rsid w:val="00A31F4D"/>
    <w:rsid w:val="00A343C8"/>
    <w:rsid w:val="00A53DD7"/>
    <w:rsid w:val="00A55A3E"/>
    <w:rsid w:val="00A60F7A"/>
    <w:rsid w:val="00A61A45"/>
    <w:rsid w:val="00A63287"/>
    <w:rsid w:val="00A90D62"/>
    <w:rsid w:val="00AA4FEA"/>
    <w:rsid w:val="00AB29E3"/>
    <w:rsid w:val="00AB69B8"/>
    <w:rsid w:val="00AE314B"/>
    <w:rsid w:val="00AE63C6"/>
    <w:rsid w:val="00AE703D"/>
    <w:rsid w:val="00AF118D"/>
    <w:rsid w:val="00AF32F3"/>
    <w:rsid w:val="00B12ADF"/>
    <w:rsid w:val="00B16095"/>
    <w:rsid w:val="00B16807"/>
    <w:rsid w:val="00B230D4"/>
    <w:rsid w:val="00B3129D"/>
    <w:rsid w:val="00B4239A"/>
    <w:rsid w:val="00B560FC"/>
    <w:rsid w:val="00B614BA"/>
    <w:rsid w:val="00B62B27"/>
    <w:rsid w:val="00B77274"/>
    <w:rsid w:val="00B93B93"/>
    <w:rsid w:val="00BA0F4E"/>
    <w:rsid w:val="00BB6DA2"/>
    <w:rsid w:val="00BC1847"/>
    <w:rsid w:val="00BC3083"/>
    <w:rsid w:val="00C0050C"/>
    <w:rsid w:val="00C010BB"/>
    <w:rsid w:val="00C0145D"/>
    <w:rsid w:val="00C2463A"/>
    <w:rsid w:val="00C43DDC"/>
    <w:rsid w:val="00C543A6"/>
    <w:rsid w:val="00C54BBA"/>
    <w:rsid w:val="00C714D0"/>
    <w:rsid w:val="00C72768"/>
    <w:rsid w:val="00C74BB4"/>
    <w:rsid w:val="00C86DD8"/>
    <w:rsid w:val="00C92A4A"/>
    <w:rsid w:val="00C9635A"/>
    <w:rsid w:val="00CA2679"/>
    <w:rsid w:val="00CA53EF"/>
    <w:rsid w:val="00CA6C39"/>
    <w:rsid w:val="00CC27F0"/>
    <w:rsid w:val="00CC335D"/>
    <w:rsid w:val="00CC57B2"/>
    <w:rsid w:val="00CD1BE2"/>
    <w:rsid w:val="00CD539B"/>
    <w:rsid w:val="00CF78C5"/>
    <w:rsid w:val="00D146FD"/>
    <w:rsid w:val="00D255D6"/>
    <w:rsid w:val="00D27FAC"/>
    <w:rsid w:val="00D354DF"/>
    <w:rsid w:val="00D4393B"/>
    <w:rsid w:val="00D60401"/>
    <w:rsid w:val="00D60AAC"/>
    <w:rsid w:val="00D62B2D"/>
    <w:rsid w:val="00D76984"/>
    <w:rsid w:val="00D7794A"/>
    <w:rsid w:val="00D8564B"/>
    <w:rsid w:val="00D8762E"/>
    <w:rsid w:val="00D94AD1"/>
    <w:rsid w:val="00D9503F"/>
    <w:rsid w:val="00DA56A1"/>
    <w:rsid w:val="00DC0322"/>
    <w:rsid w:val="00DD5F50"/>
    <w:rsid w:val="00DF6328"/>
    <w:rsid w:val="00DF721B"/>
    <w:rsid w:val="00E056F3"/>
    <w:rsid w:val="00E20B5E"/>
    <w:rsid w:val="00E23F0F"/>
    <w:rsid w:val="00E243A2"/>
    <w:rsid w:val="00E24B0D"/>
    <w:rsid w:val="00E428EF"/>
    <w:rsid w:val="00E50E6E"/>
    <w:rsid w:val="00E712DC"/>
    <w:rsid w:val="00E71D20"/>
    <w:rsid w:val="00E8099A"/>
    <w:rsid w:val="00E8236C"/>
    <w:rsid w:val="00E8750C"/>
    <w:rsid w:val="00E87946"/>
    <w:rsid w:val="00E90DB7"/>
    <w:rsid w:val="00EB0A84"/>
    <w:rsid w:val="00EB7A12"/>
    <w:rsid w:val="00EC050E"/>
    <w:rsid w:val="00EC40AA"/>
    <w:rsid w:val="00EC5E8A"/>
    <w:rsid w:val="00EC7FB7"/>
    <w:rsid w:val="00EE4AEC"/>
    <w:rsid w:val="00EF7A3F"/>
    <w:rsid w:val="00F1144F"/>
    <w:rsid w:val="00F1744D"/>
    <w:rsid w:val="00F205EE"/>
    <w:rsid w:val="00F2294F"/>
    <w:rsid w:val="00F234CC"/>
    <w:rsid w:val="00F42FDF"/>
    <w:rsid w:val="00F43A87"/>
    <w:rsid w:val="00F60EE2"/>
    <w:rsid w:val="00F723F0"/>
    <w:rsid w:val="00F82BAF"/>
    <w:rsid w:val="00F832AB"/>
    <w:rsid w:val="00F85FF7"/>
    <w:rsid w:val="00F910A5"/>
    <w:rsid w:val="00FB183B"/>
    <w:rsid w:val="00FC1F6A"/>
    <w:rsid w:val="00FD0F64"/>
    <w:rsid w:val="00FE3CCD"/>
    <w:rsid w:val="00FE3D6E"/>
    <w:rsid w:val="00FF629F"/>
    <w:rsid w:val="00FF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05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B0A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B2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 w:val="28"/>
      <w:szCs w:val="26"/>
    </w:rPr>
  </w:style>
  <w:style w:type="paragraph" w:customStyle="1" w:styleId="15">
    <w:name w:val="Стиль15"/>
    <w:basedOn w:val="a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 w:val="28"/>
      <w:szCs w:val="20"/>
    </w:rPr>
  </w:style>
  <w:style w:type="paragraph" w:customStyle="1" w:styleId="11">
    <w:name w:val="Стиль1"/>
    <w:basedOn w:val="a"/>
    <w:autoRedefine/>
    <w:rsid w:val="00EC7FB7"/>
    <w:pPr>
      <w:ind w:firstLine="539"/>
      <w:jc w:val="both"/>
    </w:pPr>
    <w:rPr>
      <w:rFonts w:ascii="Arial" w:hAnsi="Arial" w:cs="Arial"/>
      <w:sz w:val="28"/>
      <w:szCs w:val="28"/>
    </w:rPr>
  </w:style>
  <w:style w:type="paragraph" w:styleId="HTML">
    <w:name w:val="HTML Preformatted"/>
    <w:basedOn w:val="a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7">
    <w:name w:val="Table Grid"/>
    <w:basedOn w:val="a1"/>
    <w:uiPriority w:val="5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0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0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0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0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0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0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0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0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0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0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0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8">
    <w:name w:val="List Paragraph"/>
    <w:basedOn w:val="a"/>
    <w:uiPriority w:val="34"/>
    <w:qFormat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9">
    <w:name w:val="caption"/>
    <w:basedOn w:val="a"/>
    <w:next w:val="a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0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C9635A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C9635A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9635A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B0A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customStyle="1" w:styleId="21">
    <w:name w:val="Стиль2"/>
    <w:basedOn w:val="a"/>
    <w:link w:val="22"/>
    <w:qFormat/>
    <w:rsid w:val="00EB0A84"/>
    <w:pPr>
      <w:widowControl w:val="0"/>
      <w:jc w:val="center"/>
    </w:pPr>
    <w:rPr>
      <w:b/>
      <w:sz w:val="28"/>
      <w:lang w:val="uk-UA"/>
    </w:rPr>
  </w:style>
  <w:style w:type="paragraph" w:styleId="12">
    <w:name w:val="toc 1"/>
    <w:basedOn w:val="a"/>
    <w:next w:val="a"/>
    <w:autoRedefine/>
    <w:uiPriority w:val="39"/>
    <w:unhideWhenUsed/>
    <w:rsid w:val="00EB0A84"/>
    <w:pPr>
      <w:spacing w:after="100"/>
    </w:pPr>
  </w:style>
  <w:style w:type="character" w:customStyle="1" w:styleId="22">
    <w:name w:val="Стиль2 Знак"/>
    <w:basedOn w:val="a0"/>
    <w:link w:val="21"/>
    <w:rsid w:val="00EB0A84"/>
    <w:rPr>
      <w:rFonts w:ascii="Times New Roman" w:eastAsia="Times New Roman" w:hAnsi="Times New Roman" w:cs="Times New Roman"/>
      <w:b/>
      <w:sz w:val="28"/>
      <w:szCs w:val="24"/>
      <w:lang w:val="uk-UA" w:eastAsia="ru-RU"/>
    </w:rPr>
  </w:style>
  <w:style w:type="character" w:styleId="af1">
    <w:name w:val="Hyperlink"/>
    <w:basedOn w:val="a0"/>
    <w:uiPriority w:val="99"/>
    <w:unhideWhenUsed/>
    <w:rsid w:val="00EB0A8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D62B2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6E52E6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6E52E6"/>
    <w:pPr>
      <w:spacing w:after="100"/>
      <w:ind w:left="480"/>
    </w:pPr>
  </w:style>
  <w:style w:type="paragraph" w:customStyle="1" w:styleId="af2">
    <w:name w:val="Илона"/>
    <w:basedOn w:val="a"/>
    <w:link w:val="af3"/>
    <w:qFormat/>
    <w:rsid w:val="001926F2"/>
    <w:pPr>
      <w:ind w:firstLine="709"/>
      <w:jc w:val="both"/>
    </w:pPr>
    <w:rPr>
      <w:rFonts w:ascii="Arial" w:eastAsiaTheme="minorHAnsi" w:hAnsi="Arial" w:cs="Arial"/>
      <w:sz w:val="28"/>
      <w:szCs w:val="28"/>
      <w:lang w:eastAsia="en-US"/>
    </w:rPr>
  </w:style>
  <w:style w:type="character" w:customStyle="1" w:styleId="af3">
    <w:name w:val="Илона Знак"/>
    <w:basedOn w:val="a0"/>
    <w:link w:val="af2"/>
    <w:rsid w:val="001926F2"/>
    <w:rPr>
      <w:rFonts w:ascii="Arial" w:hAnsi="Arial" w:cs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2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6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4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1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5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09509-814A-433A-9BA0-3BA0C0B6F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2181</TotalTime>
  <Pages>15</Pages>
  <Words>1438</Words>
  <Characters>8203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UA</cp:lastModifiedBy>
  <cp:revision>57</cp:revision>
  <dcterms:created xsi:type="dcterms:W3CDTF">2020-09-10T09:10:00Z</dcterms:created>
  <dcterms:modified xsi:type="dcterms:W3CDTF">2026-05-15T00:01:00Z</dcterms:modified>
</cp:coreProperties>
</file>